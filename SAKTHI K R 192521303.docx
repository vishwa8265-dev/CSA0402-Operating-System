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A4F02B">
      <w:pPr>
        <w:jc w:val="center"/>
      </w:pPr>
      <w:r>
        <w:rPr>
          <w:b/>
          <w:sz w:val="32"/>
        </w:rPr>
        <w:t>FULL COURSE ASSIGNMENT REPORT</w:t>
      </w:r>
    </w:p>
    <w:p w14:paraId="29AE4833">
      <w:pPr>
        <w:jc w:val="center"/>
      </w:pPr>
      <w:r>
        <w:rPr>
          <w:b/>
          <w:sz w:val="24"/>
        </w:rPr>
        <w:t>CSA04 – OPERATING SYSTEMS | Covering CO2, CO3 &amp; CO4</w:t>
      </w:r>
    </w:p>
    <w:p w14:paraId="5C7A4828">
      <w:pPr>
        <w:pStyle w:val="2"/>
      </w:pPr>
      <w:r>
        <w:rPr>
          <w:rFonts w:ascii="Times New Roman" w:hAnsi="Times New Roman"/>
          <w:b/>
          <w:color w:val="4F81BD"/>
        </w:rPr>
        <w:t>A. Assignment Information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F8BE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DECE2"/>
            <w:vAlign w:val="top"/>
          </w:tcPr>
          <w:p w14:paraId="245D5927">
            <w:pPr>
              <w:spacing w:after="0" w:line="240" w:lineRule="auto"/>
            </w:pPr>
            <w:r>
              <w:rPr>
                <w:rFonts w:ascii="Times New Roman" w:hAnsi="Times New Roman"/>
                <w:b/>
                <w:sz w:val="16"/>
              </w:rPr>
              <w:t>Department</w:t>
            </w:r>
          </w:p>
        </w:tc>
        <w:tc>
          <w:tcPr>
            <w:tcW w:w="5112" w:type="dxa"/>
            <w:shd w:val="clear" w:color="auto" w:fill="EDECE2"/>
            <w:vAlign w:val="top"/>
          </w:tcPr>
          <w:p w14:paraId="0F46D113">
            <w:pPr>
              <w:spacing w:after="0" w:line="240" w:lineRule="auto"/>
            </w:pPr>
            <w:r>
              <w:rPr>
                <w:rFonts w:ascii="Times New Roman" w:hAnsi="Times New Roman"/>
                <w:b/>
                <w:sz w:val="16"/>
              </w:rPr>
              <w:t>Computer Science and Engineering</w:t>
            </w:r>
          </w:p>
        </w:tc>
      </w:tr>
      <w:tr w14:paraId="7B23C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74B4C253">
            <w:pPr>
              <w:spacing w:after="0" w:line="240" w:lineRule="auto"/>
            </w:pPr>
            <w:r>
              <w:rPr>
                <w:rFonts w:ascii="Times New Roman" w:hAnsi="Times New Roman"/>
                <w:b w:val="0"/>
                <w:sz w:val="16"/>
              </w:rPr>
              <w:t>Programme</w:t>
            </w:r>
          </w:p>
        </w:tc>
        <w:tc>
          <w:tcPr>
            <w:tcW w:w="5112" w:type="dxa"/>
            <w:vAlign w:val="top"/>
          </w:tcPr>
          <w:p w14:paraId="723B9494">
            <w:pPr>
              <w:spacing w:after="0" w:line="240" w:lineRule="auto"/>
            </w:pPr>
            <w:r>
              <w:rPr>
                <w:rFonts w:ascii="Times New Roman" w:hAnsi="Times New Roman"/>
                <w:b w:val="0"/>
                <w:sz w:val="16"/>
              </w:rPr>
              <w:t>B.E. / B.Tech – CSE</w:t>
            </w:r>
          </w:p>
        </w:tc>
      </w:tr>
      <w:tr w14:paraId="4C5E7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53E38DD9">
            <w:pPr>
              <w:spacing w:after="0" w:line="240" w:lineRule="auto"/>
            </w:pPr>
            <w:r>
              <w:rPr>
                <w:rFonts w:ascii="Times New Roman" w:hAnsi="Times New Roman"/>
                <w:b w:val="0"/>
                <w:sz w:val="16"/>
              </w:rPr>
              <w:t>Course Code &amp; Course Name</w:t>
            </w:r>
          </w:p>
        </w:tc>
        <w:tc>
          <w:tcPr>
            <w:tcW w:w="5112" w:type="dxa"/>
            <w:vAlign w:val="top"/>
          </w:tcPr>
          <w:p w14:paraId="72B94A59">
            <w:pPr>
              <w:spacing w:after="0" w:line="240" w:lineRule="auto"/>
            </w:pPr>
            <w:r>
              <w:rPr>
                <w:rFonts w:ascii="Times New Roman" w:hAnsi="Times New Roman"/>
                <w:b w:val="0"/>
                <w:sz w:val="16"/>
              </w:rPr>
              <w:t>CSA04 – Operating Systems</w:t>
            </w:r>
          </w:p>
        </w:tc>
      </w:tr>
      <w:tr w14:paraId="2BDF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7DF59D85">
            <w:pPr>
              <w:spacing w:after="0" w:line="240" w:lineRule="auto"/>
            </w:pPr>
            <w:r>
              <w:rPr>
                <w:rFonts w:ascii="Times New Roman" w:hAnsi="Times New Roman"/>
                <w:b w:val="0"/>
                <w:sz w:val="16"/>
              </w:rPr>
              <w:t>Academic Year / Batch</w:t>
            </w:r>
          </w:p>
        </w:tc>
        <w:tc>
          <w:tcPr>
            <w:tcW w:w="5112" w:type="dxa"/>
            <w:vAlign w:val="top"/>
          </w:tcPr>
          <w:p w14:paraId="2DB917F6">
            <w:pPr>
              <w:spacing w:after="0" w:line="240" w:lineRule="auto"/>
            </w:pPr>
            <w:r>
              <w:rPr>
                <w:rFonts w:ascii="Times New Roman" w:hAnsi="Times New Roman"/>
                <w:b w:val="0"/>
                <w:sz w:val="16"/>
              </w:rPr>
              <w:t>2026 – 2027</w:t>
            </w:r>
          </w:p>
        </w:tc>
      </w:tr>
      <w:tr w14:paraId="32F6A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5F6164DE">
            <w:pPr>
              <w:spacing w:after="0" w:line="240" w:lineRule="auto"/>
            </w:pPr>
            <w:r>
              <w:rPr>
                <w:rFonts w:ascii="Times New Roman" w:hAnsi="Times New Roman"/>
                <w:b w:val="0"/>
                <w:sz w:val="16"/>
              </w:rPr>
              <w:t>Faculty Name</w:t>
            </w:r>
          </w:p>
        </w:tc>
        <w:tc>
          <w:tcPr>
            <w:tcW w:w="5112" w:type="dxa"/>
            <w:vAlign w:val="top"/>
          </w:tcPr>
          <w:p w14:paraId="06E202A4">
            <w:pPr>
              <w:spacing w:after="0" w:line="240" w:lineRule="auto"/>
            </w:pPr>
            <w:r>
              <w:rPr>
                <w:rFonts w:ascii="Times New Roman" w:hAnsi="Times New Roman"/>
                <w:b w:val="0"/>
                <w:sz w:val="16"/>
              </w:rPr>
              <w:t>Dr J Priskilla Angel Rani</w:t>
            </w:r>
          </w:p>
        </w:tc>
      </w:tr>
      <w:tr w14:paraId="0B9ED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110D6F28">
            <w:pPr>
              <w:spacing w:after="0" w:line="240" w:lineRule="auto"/>
            </w:pPr>
            <w:r>
              <w:rPr>
                <w:rFonts w:ascii="Times New Roman" w:hAnsi="Times New Roman"/>
                <w:b w:val="0"/>
                <w:sz w:val="16"/>
              </w:rPr>
              <w:t>Assignment Title</w:t>
            </w:r>
          </w:p>
        </w:tc>
        <w:tc>
          <w:tcPr>
            <w:tcW w:w="5112" w:type="dxa"/>
            <w:vAlign w:val="top"/>
          </w:tcPr>
          <w:p w14:paraId="1F62B32F">
            <w:pPr>
              <w:spacing w:after="0" w:line="240" w:lineRule="auto"/>
            </w:pPr>
            <w:r>
              <w:rPr>
                <w:rFonts w:ascii="Times New Roman" w:hAnsi="Times New Roman"/>
                <w:b w:val="0"/>
                <w:sz w:val="16"/>
              </w:rPr>
              <w:t>Design and Analysis of an OS Resource Orchestration System for a Smart University</w:t>
            </w:r>
          </w:p>
        </w:tc>
      </w:tr>
      <w:tr w14:paraId="0F6EF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68174BC0">
            <w:pPr>
              <w:spacing w:after="0" w:line="240" w:lineRule="auto"/>
            </w:pPr>
            <w:r>
              <w:rPr>
                <w:rFonts w:ascii="Times New Roman" w:hAnsi="Times New Roman"/>
                <w:b w:val="0"/>
                <w:sz w:val="16"/>
              </w:rPr>
              <w:t>Date of Issue</w:t>
            </w:r>
          </w:p>
        </w:tc>
        <w:tc>
          <w:tcPr>
            <w:tcW w:w="5112" w:type="dxa"/>
            <w:vAlign w:val="top"/>
          </w:tcPr>
          <w:p w14:paraId="0E169B91">
            <w:pPr>
              <w:spacing w:after="0" w:line="240" w:lineRule="auto"/>
            </w:pPr>
            <w:r>
              <w:rPr>
                <w:rFonts w:ascii="Times New Roman" w:hAnsi="Times New Roman"/>
                <w:b w:val="0"/>
                <w:sz w:val="16"/>
              </w:rPr>
              <w:t>25-08-26</w:t>
            </w:r>
          </w:p>
        </w:tc>
      </w:tr>
      <w:tr w14:paraId="3537C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2B4731BB">
            <w:pPr>
              <w:spacing w:after="0" w:line="240" w:lineRule="auto"/>
            </w:pPr>
            <w:r>
              <w:rPr>
                <w:rFonts w:ascii="Times New Roman" w:hAnsi="Times New Roman"/>
                <w:b w:val="0"/>
                <w:sz w:val="16"/>
              </w:rPr>
              <w:t>Date of Submission</w:t>
            </w:r>
          </w:p>
        </w:tc>
        <w:tc>
          <w:tcPr>
            <w:tcW w:w="5112" w:type="dxa"/>
            <w:vAlign w:val="top"/>
          </w:tcPr>
          <w:p w14:paraId="30805AB3">
            <w:pPr>
              <w:spacing w:after="0" w:line="240" w:lineRule="auto"/>
            </w:pPr>
            <w:r>
              <w:rPr>
                <w:rFonts w:ascii="Times New Roman" w:hAnsi="Times New Roman"/>
                <w:b w:val="0"/>
                <w:sz w:val="16"/>
              </w:rPr>
              <w:t>28-08-26</w:t>
            </w:r>
          </w:p>
        </w:tc>
      </w:tr>
      <w:tr w14:paraId="453F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3703F4AF">
            <w:pPr>
              <w:spacing w:after="0" w:line="240" w:lineRule="auto"/>
            </w:pPr>
            <w:r>
              <w:rPr>
                <w:rFonts w:ascii="Times New Roman" w:hAnsi="Times New Roman"/>
                <w:b w:val="0"/>
                <w:sz w:val="16"/>
              </w:rPr>
              <w:t>Maximum Marks</w:t>
            </w:r>
          </w:p>
        </w:tc>
        <w:tc>
          <w:tcPr>
            <w:tcW w:w="5112" w:type="dxa"/>
            <w:vAlign w:val="top"/>
          </w:tcPr>
          <w:p w14:paraId="08BA46C1">
            <w:pPr>
              <w:spacing w:after="0" w:line="240" w:lineRule="auto"/>
            </w:pPr>
            <w:r>
              <w:rPr>
                <w:rFonts w:ascii="Times New Roman" w:hAnsi="Times New Roman"/>
                <w:b w:val="0"/>
                <w:sz w:val="16"/>
              </w:rPr>
              <w:t>100</w:t>
            </w:r>
          </w:p>
        </w:tc>
      </w:tr>
      <w:tr w14:paraId="7F328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1769D994">
            <w:pPr>
              <w:spacing w:after="0" w:line="240" w:lineRule="auto"/>
            </w:pPr>
            <w:r>
              <w:rPr>
                <w:rFonts w:ascii="Times New Roman" w:hAnsi="Times New Roman"/>
                <w:b w:val="0"/>
                <w:sz w:val="16"/>
              </w:rPr>
              <w:t>Course Outcome(s) – CO</w:t>
            </w:r>
          </w:p>
        </w:tc>
        <w:tc>
          <w:tcPr>
            <w:tcW w:w="5112" w:type="dxa"/>
            <w:vAlign w:val="top"/>
          </w:tcPr>
          <w:p w14:paraId="0FFF5597">
            <w:pPr>
              <w:spacing w:after="0" w:line="240" w:lineRule="auto"/>
            </w:pPr>
            <w:r>
              <w:rPr>
                <w:rFonts w:ascii="Times New Roman" w:hAnsi="Times New Roman"/>
                <w:b w:val="0"/>
                <w:sz w:val="16"/>
              </w:rPr>
              <w:t>CO2, CO3, CO4</w:t>
            </w:r>
          </w:p>
        </w:tc>
      </w:tr>
      <w:tr w14:paraId="7E610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7BCB2B0F">
            <w:pPr>
              <w:spacing w:after="0" w:line="240" w:lineRule="auto"/>
            </w:pPr>
            <w:r>
              <w:rPr>
                <w:rFonts w:ascii="Times New Roman" w:hAnsi="Times New Roman"/>
                <w:b w:val="0"/>
                <w:sz w:val="16"/>
              </w:rPr>
              <w:t>Bloom's Taxonomy Level</w:t>
            </w:r>
          </w:p>
        </w:tc>
        <w:tc>
          <w:tcPr>
            <w:tcW w:w="5112" w:type="dxa"/>
            <w:vAlign w:val="top"/>
          </w:tcPr>
          <w:p w14:paraId="24760DE8">
            <w:pPr>
              <w:spacing w:after="0" w:line="240" w:lineRule="auto"/>
            </w:pPr>
            <w:r>
              <w:rPr>
                <w:rFonts w:ascii="Times New Roman" w:hAnsi="Times New Roman"/>
                <w:b w:val="0"/>
                <w:sz w:val="16"/>
              </w:rPr>
              <w:t>L3 – Apply, L4 – Analyse, L5 – Evaluate</w:t>
            </w:r>
          </w:p>
        </w:tc>
      </w:tr>
      <w:tr w14:paraId="368D3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0C5959ED">
            <w:pPr>
              <w:spacing w:after="0" w:line="240" w:lineRule="auto"/>
            </w:pPr>
            <w:r>
              <w:rPr>
                <w:rFonts w:ascii="Times New Roman" w:hAnsi="Times New Roman"/>
                <w:b w:val="0"/>
                <w:sz w:val="16"/>
              </w:rPr>
              <w:t>SDG Mapping</w:t>
            </w:r>
          </w:p>
        </w:tc>
        <w:tc>
          <w:tcPr>
            <w:tcW w:w="5112" w:type="dxa"/>
            <w:vAlign w:val="top"/>
          </w:tcPr>
          <w:p w14:paraId="0B304C67">
            <w:pPr>
              <w:spacing w:after="0" w:line="240" w:lineRule="auto"/>
            </w:pPr>
            <w:r>
              <w:rPr>
                <w:rFonts w:ascii="Times New Roman" w:hAnsi="Times New Roman"/>
                <w:b w:val="0"/>
                <w:sz w:val="16"/>
              </w:rPr>
              <w:t>SDG 7 – Affordable and Clean Energy; SDG 9 – Industry, Innovation and Infrastructure; SDG 11 – Sustainable Cities and Communities</w:t>
            </w:r>
          </w:p>
        </w:tc>
      </w:tr>
      <w:tr w14:paraId="1978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1F5DB61D">
            <w:pPr>
              <w:spacing w:after="0" w:line="240" w:lineRule="auto"/>
            </w:pPr>
            <w:r>
              <w:rPr>
                <w:rFonts w:ascii="Times New Roman" w:hAnsi="Times New Roman"/>
                <w:b w:val="0"/>
                <w:sz w:val="16"/>
              </w:rPr>
              <w:t>Industry / Societal Relevance</w:t>
            </w:r>
          </w:p>
        </w:tc>
        <w:tc>
          <w:tcPr>
            <w:tcW w:w="5112" w:type="dxa"/>
            <w:vAlign w:val="top"/>
          </w:tcPr>
          <w:p w14:paraId="0BD226D9">
            <w:pPr>
              <w:spacing w:after="0" w:line="240" w:lineRule="auto"/>
            </w:pPr>
            <w:r>
              <w:rPr>
                <w:rFonts w:ascii="Times New Roman" w:hAnsi="Times New Roman"/>
                <w:b w:val="0"/>
                <w:sz w:val="16"/>
              </w:rPr>
              <w:t>Efficient OS resource management is fundamental to cloud platforms, university servers, digital public services and energy-aware computing.</w:t>
            </w:r>
          </w:p>
        </w:tc>
      </w:tr>
    </w:tbl>
    <w:p w14:paraId="3BB34763">
      <w:pPr>
        <w:pStyle w:val="2"/>
      </w:pPr>
      <w:r>
        <w:rPr>
          <w:rFonts w:ascii="Times New Roman" w:hAnsi="Times New Roman"/>
          <w:b/>
          <w:color w:val="4F81BD"/>
        </w:rPr>
        <w:t>B. Assignment Problem / Challenge</w:t>
      </w:r>
    </w:p>
    <w:p w14:paraId="0B60ACB4">
      <w:r>
        <w:rPr>
          <w:rFonts w:ascii="Times New Roman" w:hAnsi="Times New Roman"/>
          <w:sz w:val="20"/>
        </w:rPr>
        <w:t>The UniCore smart-university platform must coordinate a changing workload generated by online examinations, digital classrooms, library services, research computing, automated backups and campus IoT monitoring. The operating system must share CPU time, memory, files and I/O devices safely while preserving responsiveness for interactive examination services. This report develops a complete resource-orchestration design, applies standard OS algorithms, performs quantitative calculations, compares alternatives and selects an integrated engineering solution.</w:t>
      </w:r>
    </w:p>
    <w:p w14:paraId="5CE0273B">
      <w:pPr>
        <w:pStyle w:val="2"/>
      </w:pPr>
      <w:r>
        <w:rPr>
          <w:rFonts w:ascii="Times New Roman" w:hAnsi="Times New Roman"/>
          <w:b/>
          <w:color w:val="4F81BD"/>
        </w:rPr>
        <w:t>C. Problem Statement</w:t>
      </w:r>
    </w:p>
    <w:p w14:paraId="137DE280">
      <w:r>
        <w:rPr>
          <w:rFonts w:ascii="Times New Roman" w:hAnsi="Times New Roman"/>
          <w:sz w:val="20"/>
        </w:rPr>
        <w:t>Scenario: OS Resource Orchestration for “UniCore” – A Smart University Computing Platform</w:t>
      </w:r>
    </w:p>
    <w:p w14:paraId="50AF8DD4">
      <w:r>
        <w:rPr>
          <w:rFonts w:ascii="Times New Roman" w:hAnsi="Times New Roman"/>
          <w:sz w:val="20"/>
        </w:rPr>
        <w:t>UniCore supports 500 concurrent users during normal operation and more than 800 users during online examination periods. It provides learning-management services, examination processing, digital-library access, research computing, automated backups and IoT monitoring. Multiple processes compete for CPU time, memory frames, files and I/O devices. Interactive services require low response time, whereas research and backup jobs can tolerate longer completion times.</w:t>
      </w:r>
    </w:p>
    <w:p w14:paraId="22453B9F">
      <w:pPr>
        <w:pStyle w:val="2"/>
      </w:pPr>
      <w:r>
        <w:rPr>
          <w:rFonts w:ascii="Times New Roman" w:hAnsi="Times New Roman"/>
          <w:b/>
          <w:color w:val="4F81BD"/>
        </w:rPr>
        <w:t>D. Requirements and Constraints</w:t>
      </w:r>
    </w:p>
    <w:p w14:paraId="3056427D">
      <w:r>
        <w:rPr>
          <w:rFonts w:ascii="Times New Roman" w:hAnsi="Times New Roman"/>
          <w:sz w:val="20"/>
        </w:rPr>
        <w:t>• Support concurrent user services and shared-file access without race-condition-induced corruption.</w:t>
      </w:r>
    </w:p>
    <w:p w14:paraId="13C04D5F">
      <w:r>
        <w:rPr>
          <w:rFonts w:ascii="Times New Roman" w:hAnsi="Times New Roman"/>
          <w:sz w:val="20"/>
        </w:rPr>
        <w:t>• Use a workload of at least 8 processes and at least 4 resource types for analysis.</w:t>
      </w:r>
    </w:p>
    <w:p w14:paraId="3FA8A1AF">
      <w:r>
        <w:rPr>
          <w:rFonts w:ascii="Times New Roman" w:hAnsi="Times New Roman"/>
          <w:sz w:val="20"/>
        </w:rPr>
        <w:t>• Assume 16 GB physical RAM and 4 KB pages.</w:t>
      </w:r>
    </w:p>
    <w:p w14:paraId="258953AE">
      <w:r>
        <w:rPr>
          <w:rFonts w:ascii="Times New Roman" w:hAnsi="Times New Roman"/>
          <w:sz w:val="20"/>
        </w:rPr>
        <w:t>• Assume a 200-cylinder disk numbered 0–199 with at least 10 pending requests.</w:t>
      </w:r>
    </w:p>
    <w:p w14:paraId="247BDEB5">
      <w:r>
        <w:rPr>
          <w:rFonts w:ascii="Times New Roman" w:hAnsi="Times New Roman"/>
          <w:sz w:val="20"/>
        </w:rPr>
        <w:t>• Identify unsafe/deadlock states and provide avoidance, detection or recovery logic.</w:t>
      </w:r>
    </w:p>
    <w:p w14:paraId="4AACD420">
      <w:r>
        <w:rPr>
          <w:rFonts w:ascii="Times New Roman" w:hAnsi="Times New Roman"/>
          <w:sz w:val="20"/>
        </w:rPr>
        <w:t>• Minimize average waiting time, response time, page faults and disk-head movement while preserving fairness.</w:t>
      </w:r>
    </w:p>
    <w:p w14:paraId="2527F3ED">
      <w:r>
        <w:rPr>
          <w:rFonts w:ascii="Times New Roman" w:hAnsi="Times New Roman"/>
          <w:sz w:val="20"/>
        </w:rPr>
        <w:t>• Use finite database, file-lock and print resources and state their allocation clearly.</w:t>
      </w:r>
    </w:p>
    <w:p w14:paraId="014165F3">
      <w:r>
        <w:rPr>
          <w:rFonts w:ascii="Times New Roman" w:hAnsi="Times New Roman"/>
          <w:sz w:val="20"/>
        </w:rPr>
        <w:t>• Use open-source tools such as Python/C/C++, Linux/WSL or an OS simulator.</w:t>
      </w:r>
    </w:p>
    <w:p w14:paraId="6F932CCB">
      <w:r>
        <w:rPr>
          <w:rFonts w:ascii="Times New Roman" w:hAnsi="Times New Roman"/>
          <w:sz w:val="20"/>
        </w:rPr>
        <w:t>• Protect academic files through access control and data-integrity mechanisms.</w:t>
      </w:r>
    </w:p>
    <w:p w14:paraId="112AA549">
      <w:r>
        <w:rPr>
          <w:rFonts w:ascii="Times New Roman" w:hAnsi="Times New Roman"/>
          <w:sz w:val="20"/>
        </w:rPr>
        <w:t>• Follow standard Operating Systems principles and POSIX/Linux conventions where applicable.</w:t>
      </w:r>
    </w:p>
    <w:p w14:paraId="62641120">
      <w:pPr>
        <w:pStyle w:val="2"/>
      </w:pPr>
      <w:r>
        <w:rPr>
          <w:rFonts w:ascii="Times New Roman" w:hAnsi="Times New Roman"/>
          <w:b/>
          <w:color w:val="4F81BD"/>
        </w:rPr>
        <w:t>E. Student Work</w:t>
      </w:r>
    </w:p>
    <w:p w14:paraId="67CF188D">
      <w:pPr>
        <w:pStyle w:val="3"/>
      </w:pPr>
      <w:r>
        <w:rPr>
          <w:rFonts w:ascii="Times New Roman" w:hAnsi="Times New Roman"/>
          <w:b/>
          <w:color w:val="4F81BD"/>
        </w:rPr>
        <w:t>1. Problem Understanding and Formulation</w:t>
      </w:r>
    </w:p>
    <w:p w14:paraId="20D4A74F">
      <w:r>
        <w:rPr>
          <w:rFonts w:ascii="Times New Roman" w:hAnsi="Times New Roman"/>
          <w:sz w:val="20"/>
        </w:rPr>
        <w:t>UniCore is treated as one integrated OS resource-management problem. A student submitting an examination response may need CPU time, memory pages, a database/file lock and disk I/O while other library, IoT, research and backup processes are active.</w:t>
      </w:r>
    </w:p>
    <w:p w14:paraId="13CB0E28">
      <w:r>
        <w:rPr>
          <w:rFonts w:ascii="Times New Roman" w:hAnsi="Times New Roman"/>
          <w:sz w:val="20"/>
        </w:rPr>
        <w:t>Main challenges: CPU responsiveness, synchronization of shared records, deadlock among finite resources, memory pressure and thrashing, different file-allocation requirements, and simultaneous disk requests.</w:t>
      </w:r>
    </w:p>
    <w:p w14:paraId="10466982">
      <w:r>
        <w:rPr>
          <w:rFonts w:ascii="Times New Roman" w:hAnsi="Times New Roman"/>
          <w:sz w:val="20"/>
        </w:rPr>
        <w:t>Workload and assumptions: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0F50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EDECE2"/>
            <w:vAlign w:val="top"/>
          </w:tcPr>
          <w:p w14:paraId="1547516C">
            <w:pPr>
              <w:spacing w:after="0" w:line="240" w:lineRule="auto"/>
            </w:pPr>
            <w:r>
              <w:rPr>
                <w:rFonts w:ascii="Times New Roman" w:hAnsi="Times New Roman"/>
                <w:b/>
                <w:sz w:val="16"/>
              </w:rPr>
              <w:t>PID</w:t>
            </w:r>
          </w:p>
        </w:tc>
        <w:tc>
          <w:tcPr>
            <w:tcW w:w="2045" w:type="dxa"/>
            <w:shd w:val="clear" w:color="auto" w:fill="EDECE2"/>
            <w:vAlign w:val="top"/>
          </w:tcPr>
          <w:p w14:paraId="09ED6955">
            <w:pPr>
              <w:spacing w:after="0" w:line="240" w:lineRule="auto"/>
            </w:pPr>
            <w:r>
              <w:rPr>
                <w:rFonts w:ascii="Times New Roman" w:hAnsi="Times New Roman"/>
                <w:b/>
                <w:sz w:val="16"/>
              </w:rPr>
              <w:t>Workload</w:t>
            </w:r>
          </w:p>
        </w:tc>
        <w:tc>
          <w:tcPr>
            <w:tcW w:w="2045" w:type="dxa"/>
            <w:shd w:val="clear" w:color="auto" w:fill="EDECE2"/>
            <w:vAlign w:val="top"/>
          </w:tcPr>
          <w:p w14:paraId="4474D9DA">
            <w:pPr>
              <w:spacing w:after="0" w:line="240" w:lineRule="auto"/>
            </w:pPr>
            <w:r>
              <w:rPr>
                <w:rFonts w:ascii="Times New Roman" w:hAnsi="Times New Roman"/>
                <w:b/>
                <w:sz w:val="16"/>
              </w:rPr>
              <w:t>Arrival</w:t>
            </w:r>
          </w:p>
        </w:tc>
        <w:tc>
          <w:tcPr>
            <w:tcW w:w="2045" w:type="dxa"/>
            <w:shd w:val="clear" w:color="auto" w:fill="EDECE2"/>
            <w:vAlign w:val="top"/>
          </w:tcPr>
          <w:p w14:paraId="191A93CC">
            <w:pPr>
              <w:spacing w:after="0" w:line="240" w:lineRule="auto"/>
            </w:pPr>
            <w:r>
              <w:rPr>
                <w:rFonts w:ascii="Times New Roman" w:hAnsi="Times New Roman"/>
                <w:b/>
                <w:sz w:val="16"/>
              </w:rPr>
              <w:t>Burst</w:t>
            </w:r>
          </w:p>
        </w:tc>
        <w:tc>
          <w:tcPr>
            <w:tcW w:w="2045" w:type="dxa"/>
            <w:shd w:val="clear" w:color="auto" w:fill="EDECE2"/>
            <w:vAlign w:val="top"/>
          </w:tcPr>
          <w:p w14:paraId="72FB6771">
            <w:pPr>
              <w:spacing w:after="0" w:line="240" w:lineRule="auto"/>
            </w:pPr>
            <w:r>
              <w:rPr>
                <w:rFonts w:ascii="Times New Roman" w:hAnsi="Times New Roman"/>
                <w:b/>
                <w:sz w:val="16"/>
              </w:rPr>
              <w:t>Class</w:t>
            </w:r>
          </w:p>
        </w:tc>
      </w:tr>
      <w:tr w14:paraId="23B0F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6AFD6942">
            <w:pPr>
              <w:spacing w:after="0" w:line="240" w:lineRule="auto"/>
            </w:pPr>
            <w:r>
              <w:rPr>
                <w:rFonts w:ascii="Times New Roman" w:hAnsi="Times New Roman"/>
                <w:b w:val="0"/>
                <w:sz w:val="16"/>
              </w:rPr>
              <w:t>P1</w:t>
            </w:r>
          </w:p>
        </w:tc>
        <w:tc>
          <w:tcPr>
            <w:tcW w:w="2045" w:type="dxa"/>
            <w:vAlign w:val="top"/>
          </w:tcPr>
          <w:p w14:paraId="4248CE51">
            <w:pPr>
              <w:spacing w:after="0" w:line="240" w:lineRule="auto"/>
            </w:pPr>
            <w:r>
              <w:rPr>
                <w:rFonts w:ascii="Times New Roman" w:hAnsi="Times New Roman"/>
                <w:b w:val="0"/>
                <w:sz w:val="16"/>
              </w:rPr>
              <w:t>Online Examination Authentication</w:t>
            </w:r>
          </w:p>
        </w:tc>
        <w:tc>
          <w:tcPr>
            <w:tcW w:w="2045" w:type="dxa"/>
            <w:vAlign w:val="top"/>
          </w:tcPr>
          <w:p w14:paraId="2E2DCA44">
            <w:pPr>
              <w:spacing w:after="0" w:line="240" w:lineRule="auto"/>
            </w:pPr>
            <w:r>
              <w:rPr>
                <w:rFonts w:ascii="Times New Roman" w:hAnsi="Times New Roman"/>
                <w:b w:val="0"/>
                <w:sz w:val="16"/>
              </w:rPr>
              <w:t>0</w:t>
            </w:r>
          </w:p>
        </w:tc>
        <w:tc>
          <w:tcPr>
            <w:tcW w:w="2045" w:type="dxa"/>
            <w:vAlign w:val="top"/>
          </w:tcPr>
          <w:p w14:paraId="0CFE4D3A">
            <w:pPr>
              <w:spacing w:after="0" w:line="240" w:lineRule="auto"/>
            </w:pPr>
            <w:r>
              <w:rPr>
                <w:rFonts w:ascii="Times New Roman" w:hAnsi="Times New Roman"/>
                <w:b w:val="0"/>
                <w:sz w:val="16"/>
              </w:rPr>
              <w:t>4</w:t>
            </w:r>
          </w:p>
        </w:tc>
        <w:tc>
          <w:tcPr>
            <w:tcW w:w="2045" w:type="dxa"/>
            <w:vAlign w:val="top"/>
          </w:tcPr>
          <w:p w14:paraId="38478A61">
            <w:pPr>
              <w:spacing w:after="0" w:line="240" w:lineRule="auto"/>
            </w:pPr>
            <w:r>
              <w:rPr>
                <w:rFonts w:ascii="Times New Roman" w:hAnsi="Times New Roman"/>
                <w:b w:val="0"/>
                <w:sz w:val="16"/>
              </w:rPr>
              <w:t>Interactive</w:t>
            </w:r>
          </w:p>
        </w:tc>
      </w:tr>
      <w:tr w14:paraId="78D4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490F986D">
            <w:pPr>
              <w:spacing w:after="0" w:line="240" w:lineRule="auto"/>
            </w:pPr>
            <w:r>
              <w:rPr>
                <w:rFonts w:ascii="Times New Roman" w:hAnsi="Times New Roman"/>
                <w:b w:val="0"/>
                <w:sz w:val="16"/>
              </w:rPr>
              <w:t>P2</w:t>
            </w:r>
          </w:p>
        </w:tc>
        <w:tc>
          <w:tcPr>
            <w:tcW w:w="2045" w:type="dxa"/>
            <w:vAlign w:val="top"/>
          </w:tcPr>
          <w:p w14:paraId="096BC627">
            <w:pPr>
              <w:spacing w:after="0" w:line="240" w:lineRule="auto"/>
            </w:pPr>
            <w:r>
              <w:rPr>
                <w:rFonts w:ascii="Times New Roman" w:hAnsi="Times New Roman"/>
                <w:b w:val="0"/>
                <w:sz w:val="16"/>
              </w:rPr>
              <w:t>Exam Submission Service</w:t>
            </w:r>
          </w:p>
        </w:tc>
        <w:tc>
          <w:tcPr>
            <w:tcW w:w="2045" w:type="dxa"/>
            <w:vAlign w:val="top"/>
          </w:tcPr>
          <w:p w14:paraId="56DBD096">
            <w:pPr>
              <w:spacing w:after="0" w:line="240" w:lineRule="auto"/>
            </w:pPr>
            <w:r>
              <w:rPr>
                <w:rFonts w:ascii="Times New Roman" w:hAnsi="Times New Roman"/>
                <w:b w:val="0"/>
                <w:sz w:val="16"/>
              </w:rPr>
              <w:t>1</w:t>
            </w:r>
          </w:p>
        </w:tc>
        <w:tc>
          <w:tcPr>
            <w:tcW w:w="2045" w:type="dxa"/>
            <w:vAlign w:val="top"/>
          </w:tcPr>
          <w:p w14:paraId="3969006D">
            <w:pPr>
              <w:spacing w:after="0" w:line="240" w:lineRule="auto"/>
            </w:pPr>
            <w:r>
              <w:rPr>
                <w:rFonts w:ascii="Times New Roman" w:hAnsi="Times New Roman"/>
                <w:b w:val="0"/>
                <w:sz w:val="16"/>
              </w:rPr>
              <w:t>3</w:t>
            </w:r>
          </w:p>
        </w:tc>
        <w:tc>
          <w:tcPr>
            <w:tcW w:w="2045" w:type="dxa"/>
            <w:vAlign w:val="top"/>
          </w:tcPr>
          <w:p w14:paraId="247D20F2">
            <w:pPr>
              <w:spacing w:after="0" w:line="240" w:lineRule="auto"/>
            </w:pPr>
            <w:r>
              <w:rPr>
                <w:rFonts w:ascii="Times New Roman" w:hAnsi="Times New Roman"/>
                <w:b w:val="0"/>
                <w:sz w:val="16"/>
              </w:rPr>
              <w:t>Interactive</w:t>
            </w:r>
          </w:p>
        </w:tc>
      </w:tr>
      <w:tr w14:paraId="40714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5693076A">
            <w:pPr>
              <w:spacing w:after="0" w:line="240" w:lineRule="auto"/>
            </w:pPr>
            <w:r>
              <w:rPr>
                <w:rFonts w:ascii="Times New Roman" w:hAnsi="Times New Roman"/>
                <w:b w:val="0"/>
                <w:sz w:val="16"/>
              </w:rPr>
              <w:t>P3</w:t>
            </w:r>
          </w:p>
        </w:tc>
        <w:tc>
          <w:tcPr>
            <w:tcW w:w="2045" w:type="dxa"/>
            <w:vAlign w:val="top"/>
          </w:tcPr>
          <w:p w14:paraId="3EC01823">
            <w:pPr>
              <w:spacing w:after="0" w:line="240" w:lineRule="auto"/>
            </w:pPr>
            <w:r>
              <w:rPr>
                <w:rFonts w:ascii="Times New Roman" w:hAnsi="Times New Roman"/>
                <w:b w:val="0"/>
                <w:sz w:val="16"/>
              </w:rPr>
              <w:t>Examination Database Query</w:t>
            </w:r>
          </w:p>
        </w:tc>
        <w:tc>
          <w:tcPr>
            <w:tcW w:w="2045" w:type="dxa"/>
            <w:vAlign w:val="top"/>
          </w:tcPr>
          <w:p w14:paraId="5C63741D">
            <w:pPr>
              <w:spacing w:after="0" w:line="240" w:lineRule="auto"/>
            </w:pPr>
            <w:r>
              <w:rPr>
                <w:rFonts w:ascii="Times New Roman" w:hAnsi="Times New Roman"/>
                <w:b w:val="0"/>
                <w:sz w:val="16"/>
              </w:rPr>
              <w:t>2</w:t>
            </w:r>
          </w:p>
        </w:tc>
        <w:tc>
          <w:tcPr>
            <w:tcW w:w="2045" w:type="dxa"/>
            <w:vAlign w:val="top"/>
          </w:tcPr>
          <w:p w14:paraId="526E61BD">
            <w:pPr>
              <w:spacing w:after="0" w:line="240" w:lineRule="auto"/>
            </w:pPr>
            <w:r>
              <w:rPr>
                <w:rFonts w:ascii="Times New Roman" w:hAnsi="Times New Roman"/>
                <w:b w:val="0"/>
                <w:sz w:val="16"/>
              </w:rPr>
              <w:t>2</w:t>
            </w:r>
          </w:p>
        </w:tc>
        <w:tc>
          <w:tcPr>
            <w:tcW w:w="2045" w:type="dxa"/>
            <w:vAlign w:val="top"/>
          </w:tcPr>
          <w:p w14:paraId="33675011">
            <w:pPr>
              <w:spacing w:after="0" w:line="240" w:lineRule="auto"/>
            </w:pPr>
            <w:r>
              <w:rPr>
                <w:rFonts w:ascii="Times New Roman" w:hAnsi="Times New Roman"/>
                <w:b w:val="0"/>
                <w:sz w:val="16"/>
              </w:rPr>
              <w:t>Interactive</w:t>
            </w:r>
          </w:p>
        </w:tc>
      </w:tr>
      <w:tr w14:paraId="0AE38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51C0454C">
            <w:pPr>
              <w:spacing w:after="0" w:line="240" w:lineRule="auto"/>
            </w:pPr>
            <w:r>
              <w:rPr>
                <w:rFonts w:ascii="Times New Roman" w:hAnsi="Times New Roman"/>
                <w:b w:val="0"/>
                <w:sz w:val="16"/>
              </w:rPr>
              <w:t>P4</w:t>
            </w:r>
          </w:p>
        </w:tc>
        <w:tc>
          <w:tcPr>
            <w:tcW w:w="2045" w:type="dxa"/>
            <w:vAlign w:val="top"/>
          </w:tcPr>
          <w:p w14:paraId="4F678AB4">
            <w:pPr>
              <w:spacing w:after="0" w:line="240" w:lineRule="auto"/>
            </w:pPr>
            <w:r>
              <w:rPr>
                <w:rFonts w:ascii="Times New Roman" w:hAnsi="Times New Roman"/>
                <w:b w:val="0"/>
                <w:sz w:val="16"/>
              </w:rPr>
              <w:t>Digital Library Service</w:t>
            </w:r>
          </w:p>
        </w:tc>
        <w:tc>
          <w:tcPr>
            <w:tcW w:w="2045" w:type="dxa"/>
            <w:vAlign w:val="top"/>
          </w:tcPr>
          <w:p w14:paraId="753C306A">
            <w:pPr>
              <w:spacing w:after="0" w:line="240" w:lineRule="auto"/>
            </w:pPr>
            <w:r>
              <w:rPr>
                <w:rFonts w:ascii="Times New Roman" w:hAnsi="Times New Roman"/>
                <w:b w:val="0"/>
                <w:sz w:val="16"/>
              </w:rPr>
              <w:t>3</w:t>
            </w:r>
          </w:p>
        </w:tc>
        <w:tc>
          <w:tcPr>
            <w:tcW w:w="2045" w:type="dxa"/>
            <w:vAlign w:val="top"/>
          </w:tcPr>
          <w:p w14:paraId="601CC065">
            <w:pPr>
              <w:spacing w:after="0" w:line="240" w:lineRule="auto"/>
            </w:pPr>
            <w:r>
              <w:rPr>
                <w:rFonts w:ascii="Times New Roman" w:hAnsi="Times New Roman"/>
                <w:b w:val="0"/>
                <w:sz w:val="16"/>
              </w:rPr>
              <w:t>5</w:t>
            </w:r>
          </w:p>
        </w:tc>
        <w:tc>
          <w:tcPr>
            <w:tcW w:w="2045" w:type="dxa"/>
            <w:vAlign w:val="top"/>
          </w:tcPr>
          <w:p w14:paraId="39C47F47">
            <w:pPr>
              <w:spacing w:after="0" w:line="240" w:lineRule="auto"/>
            </w:pPr>
            <w:r>
              <w:rPr>
                <w:rFonts w:ascii="Times New Roman" w:hAnsi="Times New Roman"/>
                <w:b w:val="0"/>
                <w:sz w:val="16"/>
              </w:rPr>
              <w:t>Interactive</w:t>
            </w:r>
          </w:p>
        </w:tc>
      </w:tr>
      <w:tr w14:paraId="629CF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45" w:type="dxa"/>
            <w:vAlign w:val="top"/>
          </w:tcPr>
          <w:p w14:paraId="25E3BDC1">
            <w:pPr>
              <w:spacing w:after="0" w:line="240" w:lineRule="auto"/>
            </w:pPr>
            <w:r>
              <w:rPr>
                <w:rFonts w:ascii="Times New Roman" w:hAnsi="Times New Roman"/>
                <w:b w:val="0"/>
                <w:sz w:val="16"/>
              </w:rPr>
              <w:t>P5</w:t>
            </w:r>
          </w:p>
        </w:tc>
        <w:tc>
          <w:tcPr>
            <w:tcW w:w="2045" w:type="dxa"/>
            <w:vAlign w:val="top"/>
          </w:tcPr>
          <w:p w14:paraId="3323ED9D">
            <w:pPr>
              <w:spacing w:after="0" w:line="240" w:lineRule="auto"/>
            </w:pPr>
            <w:r>
              <w:rPr>
                <w:rFonts w:ascii="Times New Roman" w:hAnsi="Times New Roman"/>
                <w:b w:val="0"/>
                <w:sz w:val="16"/>
              </w:rPr>
              <w:t>Research Computing Job</w:t>
            </w:r>
          </w:p>
        </w:tc>
        <w:tc>
          <w:tcPr>
            <w:tcW w:w="2045" w:type="dxa"/>
            <w:vAlign w:val="top"/>
          </w:tcPr>
          <w:p w14:paraId="24037FF9">
            <w:pPr>
              <w:spacing w:after="0" w:line="240" w:lineRule="auto"/>
            </w:pPr>
            <w:r>
              <w:rPr>
                <w:rFonts w:ascii="Times New Roman" w:hAnsi="Times New Roman"/>
                <w:b w:val="0"/>
                <w:sz w:val="16"/>
              </w:rPr>
              <w:t>0</w:t>
            </w:r>
          </w:p>
        </w:tc>
        <w:tc>
          <w:tcPr>
            <w:tcW w:w="2045" w:type="dxa"/>
            <w:vAlign w:val="top"/>
          </w:tcPr>
          <w:p w14:paraId="4ADDC2B1">
            <w:pPr>
              <w:spacing w:after="0" w:line="240" w:lineRule="auto"/>
            </w:pPr>
            <w:r>
              <w:rPr>
                <w:rFonts w:ascii="Times New Roman" w:hAnsi="Times New Roman"/>
                <w:b w:val="0"/>
                <w:sz w:val="16"/>
              </w:rPr>
              <w:t>8</w:t>
            </w:r>
          </w:p>
        </w:tc>
        <w:tc>
          <w:tcPr>
            <w:tcW w:w="2045" w:type="dxa"/>
            <w:vAlign w:val="top"/>
          </w:tcPr>
          <w:p w14:paraId="7A1703C7">
            <w:pPr>
              <w:spacing w:after="0" w:line="240" w:lineRule="auto"/>
            </w:pPr>
            <w:r>
              <w:rPr>
                <w:rFonts w:ascii="Times New Roman" w:hAnsi="Times New Roman"/>
                <w:b w:val="0"/>
                <w:sz w:val="16"/>
              </w:rPr>
              <w:t>Background</w:t>
            </w:r>
          </w:p>
        </w:tc>
      </w:tr>
      <w:tr w14:paraId="31C3B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26B8DDED">
            <w:pPr>
              <w:spacing w:after="0" w:line="240" w:lineRule="auto"/>
            </w:pPr>
            <w:r>
              <w:rPr>
                <w:rFonts w:ascii="Times New Roman" w:hAnsi="Times New Roman"/>
                <w:b w:val="0"/>
                <w:sz w:val="16"/>
              </w:rPr>
              <w:t>P6</w:t>
            </w:r>
          </w:p>
        </w:tc>
        <w:tc>
          <w:tcPr>
            <w:tcW w:w="2045" w:type="dxa"/>
            <w:vAlign w:val="top"/>
          </w:tcPr>
          <w:p w14:paraId="4BD9BEDD">
            <w:pPr>
              <w:spacing w:after="0" w:line="240" w:lineRule="auto"/>
            </w:pPr>
            <w:r>
              <w:rPr>
                <w:rFonts w:ascii="Times New Roman" w:hAnsi="Times New Roman"/>
                <w:b w:val="0"/>
                <w:sz w:val="16"/>
              </w:rPr>
              <w:t>Automated Backup</w:t>
            </w:r>
          </w:p>
        </w:tc>
        <w:tc>
          <w:tcPr>
            <w:tcW w:w="2045" w:type="dxa"/>
            <w:vAlign w:val="top"/>
          </w:tcPr>
          <w:p w14:paraId="0DAE442A">
            <w:pPr>
              <w:spacing w:after="0" w:line="240" w:lineRule="auto"/>
            </w:pPr>
            <w:r>
              <w:rPr>
                <w:rFonts w:ascii="Times New Roman" w:hAnsi="Times New Roman"/>
                <w:b w:val="0"/>
                <w:sz w:val="16"/>
              </w:rPr>
              <w:t>0</w:t>
            </w:r>
          </w:p>
        </w:tc>
        <w:tc>
          <w:tcPr>
            <w:tcW w:w="2045" w:type="dxa"/>
            <w:vAlign w:val="top"/>
          </w:tcPr>
          <w:p w14:paraId="171B3B7E">
            <w:pPr>
              <w:spacing w:after="0" w:line="240" w:lineRule="auto"/>
            </w:pPr>
            <w:r>
              <w:rPr>
                <w:rFonts w:ascii="Times New Roman" w:hAnsi="Times New Roman"/>
                <w:b w:val="0"/>
                <w:sz w:val="16"/>
              </w:rPr>
              <w:t>10</w:t>
            </w:r>
          </w:p>
        </w:tc>
        <w:tc>
          <w:tcPr>
            <w:tcW w:w="2045" w:type="dxa"/>
            <w:vAlign w:val="top"/>
          </w:tcPr>
          <w:p w14:paraId="43E9927F">
            <w:pPr>
              <w:spacing w:after="0" w:line="240" w:lineRule="auto"/>
            </w:pPr>
            <w:r>
              <w:rPr>
                <w:rFonts w:ascii="Times New Roman" w:hAnsi="Times New Roman"/>
                <w:b w:val="0"/>
                <w:sz w:val="16"/>
              </w:rPr>
              <w:t>Background</w:t>
            </w:r>
          </w:p>
        </w:tc>
      </w:tr>
      <w:tr w14:paraId="29E51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0EA8A07F">
            <w:pPr>
              <w:spacing w:after="0" w:line="240" w:lineRule="auto"/>
            </w:pPr>
            <w:r>
              <w:rPr>
                <w:rFonts w:ascii="Times New Roman" w:hAnsi="Times New Roman"/>
                <w:b w:val="0"/>
                <w:sz w:val="16"/>
              </w:rPr>
              <w:t>P7</w:t>
            </w:r>
          </w:p>
        </w:tc>
        <w:tc>
          <w:tcPr>
            <w:tcW w:w="2045" w:type="dxa"/>
            <w:vAlign w:val="top"/>
          </w:tcPr>
          <w:p w14:paraId="6299914C">
            <w:pPr>
              <w:spacing w:after="0" w:line="240" w:lineRule="auto"/>
            </w:pPr>
            <w:r>
              <w:rPr>
                <w:rFonts w:ascii="Times New Roman" w:hAnsi="Times New Roman"/>
                <w:b w:val="0"/>
                <w:sz w:val="16"/>
              </w:rPr>
              <w:t>Campus IoT Monitoring</w:t>
            </w:r>
          </w:p>
        </w:tc>
        <w:tc>
          <w:tcPr>
            <w:tcW w:w="2045" w:type="dxa"/>
            <w:vAlign w:val="top"/>
          </w:tcPr>
          <w:p w14:paraId="16AAD86B">
            <w:pPr>
              <w:spacing w:after="0" w:line="240" w:lineRule="auto"/>
            </w:pPr>
            <w:r>
              <w:rPr>
                <w:rFonts w:ascii="Times New Roman" w:hAnsi="Times New Roman"/>
                <w:b w:val="0"/>
                <w:sz w:val="16"/>
              </w:rPr>
              <w:t>4</w:t>
            </w:r>
          </w:p>
        </w:tc>
        <w:tc>
          <w:tcPr>
            <w:tcW w:w="2045" w:type="dxa"/>
            <w:vAlign w:val="top"/>
          </w:tcPr>
          <w:p w14:paraId="7E9B6C16">
            <w:pPr>
              <w:spacing w:after="0" w:line="240" w:lineRule="auto"/>
            </w:pPr>
            <w:r>
              <w:rPr>
                <w:rFonts w:ascii="Times New Roman" w:hAnsi="Times New Roman"/>
                <w:b w:val="0"/>
                <w:sz w:val="16"/>
              </w:rPr>
              <w:t>2</w:t>
            </w:r>
          </w:p>
        </w:tc>
        <w:tc>
          <w:tcPr>
            <w:tcW w:w="2045" w:type="dxa"/>
            <w:vAlign w:val="top"/>
          </w:tcPr>
          <w:p w14:paraId="4AEEE6F1">
            <w:pPr>
              <w:spacing w:after="0" w:line="240" w:lineRule="auto"/>
            </w:pPr>
            <w:r>
              <w:rPr>
                <w:rFonts w:ascii="Times New Roman" w:hAnsi="Times New Roman"/>
                <w:b w:val="0"/>
                <w:sz w:val="16"/>
              </w:rPr>
              <w:t>Interactive</w:t>
            </w:r>
          </w:p>
        </w:tc>
      </w:tr>
      <w:tr w14:paraId="1547C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47C34210">
            <w:pPr>
              <w:spacing w:after="0" w:line="240" w:lineRule="auto"/>
            </w:pPr>
            <w:r>
              <w:rPr>
                <w:rFonts w:ascii="Times New Roman" w:hAnsi="Times New Roman"/>
                <w:b w:val="0"/>
                <w:sz w:val="16"/>
              </w:rPr>
              <w:t>P8</w:t>
            </w:r>
          </w:p>
        </w:tc>
        <w:tc>
          <w:tcPr>
            <w:tcW w:w="2045" w:type="dxa"/>
            <w:vAlign w:val="top"/>
          </w:tcPr>
          <w:p w14:paraId="40214D75">
            <w:pPr>
              <w:spacing w:after="0" w:line="240" w:lineRule="auto"/>
            </w:pPr>
            <w:r>
              <w:rPr>
                <w:rFonts w:ascii="Times New Roman" w:hAnsi="Times New Roman"/>
                <w:b w:val="0"/>
                <w:sz w:val="16"/>
              </w:rPr>
              <w:t>Backup Compression</w:t>
            </w:r>
          </w:p>
        </w:tc>
        <w:tc>
          <w:tcPr>
            <w:tcW w:w="2045" w:type="dxa"/>
            <w:vAlign w:val="top"/>
          </w:tcPr>
          <w:p w14:paraId="7ED3AA6D">
            <w:pPr>
              <w:spacing w:after="0" w:line="240" w:lineRule="auto"/>
            </w:pPr>
            <w:r>
              <w:rPr>
                <w:rFonts w:ascii="Times New Roman" w:hAnsi="Times New Roman"/>
                <w:b w:val="0"/>
                <w:sz w:val="16"/>
              </w:rPr>
              <w:t>2</w:t>
            </w:r>
          </w:p>
        </w:tc>
        <w:tc>
          <w:tcPr>
            <w:tcW w:w="2045" w:type="dxa"/>
            <w:vAlign w:val="top"/>
          </w:tcPr>
          <w:p w14:paraId="2C392EF4">
            <w:pPr>
              <w:spacing w:after="0" w:line="240" w:lineRule="auto"/>
            </w:pPr>
            <w:r>
              <w:rPr>
                <w:rFonts w:ascii="Times New Roman" w:hAnsi="Times New Roman"/>
                <w:b w:val="0"/>
                <w:sz w:val="16"/>
              </w:rPr>
              <w:t>6</w:t>
            </w:r>
          </w:p>
        </w:tc>
        <w:tc>
          <w:tcPr>
            <w:tcW w:w="2045" w:type="dxa"/>
            <w:vAlign w:val="top"/>
          </w:tcPr>
          <w:p w14:paraId="400345F6">
            <w:pPr>
              <w:spacing w:after="0" w:line="240" w:lineRule="auto"/>
            </w:pPr>
            <w:r>
              <w:rPr>
                <w:rFonts w:ascii="Times New Roman" w:hAnsi="Times New Roman"/>
                <w:b w:val="0"/>
                <w:sz w:val="16"/>
              </w:rPr>
              <w:t>Background</w:t>
            </w:r>
          </w:p>
        </w:tc>
      </w:tr>
    </w:tbl>
    <w:p w14:paraId="129BBFD8">
      <w:r>
        <w:rPr>
          <w:rFonts w:ascii="Times New Roman" w:hAnsi="Times New Roman"/>
          <w:sz w:val="20"/>
        </w:rPr>
        <w:t>Resources: R1 = database connections (3), R2 = file locks (2), R3 = printers (2), R4 = backup/I/O channels (2). Disk cylinders are 0–199; initial head is 53; SCAN direction is upward.</w:t>
      </w:r>
    </w:p>
    <w:p w14:paraId="15734CD1">
      <w:r>
        <w:rPr>
          <w:rFonts w:ascii="Times New Roman" w:hAnsi="Times New Roman"/>
          <w:sz w:val="20"/>
        </w:rPr>
        <w:t>Measurable objectives: waiting time, turnaround time, response time, safe-state status, page faults, disk-head movement, fairness and implementation complexity.</w:t>
      </w:r>
    </w:p>
    <w:p w14:paraId="33DABDF3">
      <w:pPr>
        <w:pStyle w:val="3"/>
      </w:pPr>
      <w:r>
        <w:rPr>
          <w:rFonts w:ascii="Times New Roman" w:hAnsi="Times New Roman"/>
          <w:b/>
          <w:color w:val="4F81BD"/>
        </w:rPr>
        <w:t>2. Application of Course Knowledge (CO2, CO3, CO4)</w:t>
      </w:r>
    </w:p>
    <w:p w14:paraId="42201965">
      <w:pPr>
        <w:pStyle w:val="3"/>
      </w:pPr>
      <w:r>
        <w:rPr>
          <w:rFonts w:ascii="Times New Roman" w:hAnsi="Times New Roman"/>
          <w:b/>
          <w:color w:val="4F81BD"/>
        </w:rPr>
        <w:t>Part I – Process Management, Synchronization &amp; Deadlock (CO2)</w:t>
      </w:r>
    </w:p>
    <w:p w14:paraId="3283EBF9">
      <w:pPr>
        <w:pStyle w:val="4"/>
      </w:pPr>
      <w:r>
        <w:rPr>
          <w:rFonts w:ascii="Times New Roman" w:hAnsi="Times New Roman"/>
          <w:b/>
          <w:color w:val="4F81BD"/>
        </w:rPr>
        <w:t>4. Shared Examination-Record Access – Readers–Writers</w:t>
      </w:r>
    </w:p>
    <w:p w14:paraId="32144874">
      <w:r>
        <w:rPr>
          <w:rFonts w:ascii="Times New Roman" w:hAnsi="Times New Roman"/>
          <w:sz w:val="20"/>
        </w:rPr>
        <w:t>A writer-priority Readers–Writers model is used for examination records. Reader count is protected by rmutex and the shared record by resource.</w:t>
      </w:r>
    </w:p>
    <w:p w14:paraId="1AF69D28">
      <w:r>
        <w:rPr>
          <w:rFonts w:ascii="Times New Roman" w:hAnsi="Times New Roman"/>
          <w:sz w:val="20"/>
        </w:rPr>
        <w:t>semaphore resource = 1</w:t>
      </w:r>
      <w:r>
        <w:rPr>
          <w:rFonts w:ascii="Times New Roman" w:hAnsi="Times New Roman"/>
          <w:sz w:val="20"/>
        </w:rPr>
        <w:br w:type="textWrapping"/>
      </w:r>
      <w:r>
        <w:rPr>
          <w:rFonts w:ascii="Times New Roman" w:hAnsi="Times New Roman"/>
          <w:sz w:val="20"/>
        </w:rPr>
        <w:t>semaphore rmutex = 1</w:t>
      </w:r>
      <w:r>
        <w:rPr>
          <w:rFonts w:ascii="Times New Roman" w:hAnsi="Times New Roman"/>
          <w:sz w:val="20"/>
        </w:rPr>
        <w:br w:type="textWrapping"/>
      </w:r>
      <w:r>
        <w:rPr>
          <w:rFonts w:ascii="Times New Roman" w:hAnsi="Times New Roman"/>
          <w:sz w:val="20"/>
        </w:rPr>
        <w:t>integer read_count = 0</w:t>
      </w:r>
      <w:r>
        <w:rPr>
          <w:rFonts w:ascii="Times New Roman" w:hAnsi="Times New Roman"/>
          <w:sz w:val="20"/>
        </w:rPr>
        <w:br w:type="textWrapping"/>
      </w:r>
      <w:r>
        <w:rPr>
          <w:rFonts w:ascii="Times New Roman" w:hAnsi="Times New Roman"/>
          <w:sz w:val="20"/>
        </w:rPr>
        <w:br w:type="textWrapping"/>
      </w:r>
      <w:r>
        <w:rPr>
          <w:rFonts w:ascii="Times New Roman" w:hAnsi="Times New Roman"/>
          <w:sz w:val="20"/>
        </w:rPr>
        <w:t>Reader:</w:t>
      </w:r>
      <w:r>
        <w:rPr>
          <w:rFonts w:ascii="Times New Roman" w:hAnsi="Times New Roman"/>
          <w:sz w:val="20"/>
        </w:rPr>
        <w:br w:type="textWrapping"/>
      </w:r>
      <w:r>
        <w:rPr>
          <w:rFonts w:ascii="Times New Roman" w:hAnsi="Times New Roman"/>
          <w:sz w:val="20"/>
        </w:rPr>
        <w:t xml:space="preserve">    wait(rmutex)</w:t>
      </w:r>
      <w:r>
        <w:rPr>
          <w:rFonts w:ascii="Times New Roman" w:hAnsi="Times New Roman"/>
          <w:sz w:val="20"/>
        </w:rPr>
        <w:br w:type="textWrapping"/>
      </w:r>
      <w:r>
        <w:rPr>
          <w:rFonts w:ascii="Times New Roman" w:hAnsi="Times New Roman"/>
          <w:sz w:val="20"/>
        </w:rPr>
        <w:t xml:space="preserve">    read_count = read_count + 1</w:t>
      </w:r>
      <w:r>
        <w:rPr>
          <w:rFonts w:ascii="Times New Roman" w:hAnsi="Times New Roman"/>
          <w:sz w:val="20"/>
        </w:rPr>
        <w:br w:type="textWrapping"/>
      </w:r>
      <w:r>
        <w:rPr>
          <w:rFonts w:ascii="Times New Roman" w:hAnsi="Times New Roman"/>
          <w:sz w:val="20"/>
        </w:rPr>
        <w:t xml:space="preserve">    if read_count == 1: wait(resource)</w:t>
      </w:r>
      <w:r>
        <w:rPr>
          <w:rFonts w:ascii="Times New Roman" w:hAnsi="Times New Roman"/>
          <w:sz w:val="20"/>
        </w:rPr>
        <w:br w:type="textWrapping"/>
      </w:r>
      <w:r>
        <w:rPr>
          <w:rFonts w:ascii="Times New Roman" w:hAnsi="Times New Roman"/>
          <w:sz w:val="20"/>
        </w:rPr>
        <w:t xml:space="preserve">    signal(rmutex)</w:t>
      </w:r>
      <w:r>
        <w:rPr>
          <w:rFonts w:ascii="Times New Roman" w:hAnsi="Times New Roman"/>
          <w:sz w:val="20"/>
        </w:rPr>
        <w:br w:type="textWrapping"/>
      </w:r>
      <w:r>
        <w:rPr>
          <w:rFonts w:ascii="Times New Roman" w:hAnsi="Times New Roman"/>
          <w:sz w:val="20"/>
        </w:rPr>
        <w:t xml:space="preserve">    READ examination_records</w:t>
      </w:r>
      <w:r>
        <w:rPr>
          <w:rFonts w:ascii="Times New Roman" w:hAnsi="Times New Roman"/>
          <w:sz w:val="20"/>
        </w:rPr>
        <w:br w:type="textWrapping"/>
      </w:r>
      <w:r>
        <w:rPr>
          <w:rFonts w:ascii="Times New Roman" w:hAnsi="Times New Roman"/>
          <w:sz w:val="20"/>
        </w:rPr>
        <w:t xml:space="preserve">    wait(rmutex)</w:t>
      </w:r>
      <w:r>
        <w:rPr>
          <w:rFonts w:ascii="Times New Roman" w:hAnsi="Times New Roman"/>
          <w:sz w:val="20"/>
        </w:rPr>
        <w:br w:type="textWrapping"/>
      </w:r>
      <w:r>
        <w:rPr>
          <w:rFonts w:ascii="Times New Roman" w:hAnsi="Times New Roman"/>
          <w:sz w:val="20"/>
        </w:rPr>
        <w:t xml:space="preserve">    read_count = read_count - 1</w:t>
      </w:r>
      <w:r>
        <w:rPr>
          <w:rFonts w:ascii="Times New Roman" w:hAnsi="Times New Roman"/>
          <w:sz w:val="20"/>
        </w:rPr>
        <w:br w:type="textWrapping"/>
      </w:r>
      <w:r>
        <w:rPr>
          <w:rFonts w:ascii="Times New Roman" w:hAnsi="Times New Roman"/>
          <w:sz w:val="20"/>
        </w:rPr>
        <w:t xml:space="preserve">    if read_count == 0: signal(resource)</w:t>
      </w:r>
      <w:r>
        <w:rPr>
          <w:rFonts w:ascii="Times New Roman" w:hAnsi="Times New Roman"/>
          <w:sz w:val="20"/>
        </w:rPr>
        <w:br w:type="textWrapping"/>
      </w:r>
      <w:r>
        <w:rPr>
          <w:rFonts w:ascii="Times New Roman" w:hAnsi="Times New Roman"/>
          <w:sz w:val="20"/>
        </w:rPr>
        <w:t xml:space="preserve">    signal(rmutex)</w:t>
      </w:r>
      <w:r>
        <w:rPr>
          <w:rFonts w:ascii="Times New Roman" w:hAnsi="Times New Roman"/>
          <w:sz w:val="20"/>
        </w:rPr>
        <w:br w:type="textWrapping"/>
      </w:r>
      <w:r>
        <w:rPr>
          <w:rFonts w:ascii="Times New Roman" w:hAnsi="Times New Roman"/>
          <w:sz w:val="20"/>
        </w:rPr>
        <w:br w:type="textWrapping"/>
      </w:r>
      <w:r>
        <w:rPr>
          <w:rFonts w:ascii="Times New Roman" w:hAnsi="Times New Roman"/>
          <w:sz w:val="20"/>
        </w:rPr>
        <w:t>Writer:</w:t>
      </w:r>
      <w:r>
        <w:rPr>
          <w:rFonts w:ascii="Times New Roman" w:hAnsi="Times New Roman"/>
          <w:sz w:val="20"/>
        </w:rPr>
        <w:br w:type="textWrapping"/>
      </w:r>
      <w:r>
        <w:rPr>
          <w:rFonts w:ascii="Times New Roman" w:hAnsi="Times New Roman"/>
          <w:sz w:val="20"/>
        </w:rPr>
        <w:t xml:space="preserve">    wait(resource)</w:t>
      </w:r>
      <w:r>
        <w:rPr>
          <w:rFonts w:ascii="Times New Roman" w:hAnsi="Times New Roman"/>
          <w:sz w:val="20"/>
        </w:rPr>
        <w:br w:type="textWrapping"/>
      </w:r>
      <w:r>
        <w:rPr>
          <w:rFonts w:ascii="Times New Roman" w:hAnsi="Times New Roman"/>
          <w:sz w:val="20"/>
        </w:rPr>
        <w:t xml:space="preserve">    WRITE examination_records</w:t>
      </w:r>
      <w:r>
        <w:rPr>
          <w:rFonts w:ascii="Times New Roman" w:hAnsi="Times New Roman"/>
          <w:sz w:val="20"/>
        </w:rPr>
        <w:br w:type="textWrapping"/>
      </w:r>
      <w:r>
        <w:rPr>
          <w:rFonts w:ascii="Times New Roman" w:hAnsi="Times New Roman"/>
          <w:sz w:val="20"/>
        </w:rPr>
        <w:t xml:space="preserve">    signal(resource)</w:t>
      </w:r>
    </w:p>
    <w:p w14:paraId="6D837EE8">
      <w:r>
        <w:rPr>
          <w:rFonts w:ascii="Times New Roman" w:hAnsi="Times New Roman"/>
          <w:sz w:val="20"/>
        </w:rPr>
        <w:t>Race conditions are prevented because read_count changes occur under rmutex and writers obtain exclusive resource access. Writer-priority admission can be added to reduce writer starvation.</w:t>
      </w:r>
    </w:p>
    <w:p w14:paraId="726BA2D4">
      <w:pPr>
        <w:pStyle w:val="4"/>
      </w:pPr>
      <w:r>
        <w:rPr>
          <w:rFonts w:ascii="Times New Roman" w:hAnsi="Times New Roman"/>
          <w:b/>
          <w:color w:val="4F81BD"/>
        </w:rPr>
        <w:t>5. Banker’s Safety Algorithm</w:t>
      </w:r>
    </w:p>
    <w:p w14:paraId="048DC829">
      <w:r>
        <w:rPr>
          <w:rFonts w:ascii="Times New Roman" w:hAnsi="Times New Roman"/>
          <w:sz w:val="20"/>
        </w:rPr>
        <w:t>Need = Maximum − Allocation.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0576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EDECE2"/>
            <w:vAlign w:val="top"/>
          </w:tcPr>
          <w:p w14:paraId="130C27A3">
            <w:pPr>
              <w:spacing w:after="0" w:line="240" w:lineRule="auto"/>
            </w:pPr>
            <w:r>
              <w:rPr>
                <w:rFonts w:ascii="Times New Roman" w:hAnsi="Times New Roman"/>
                <w:b/>
                <w:sz w:val="16"/>
              </w:rPr>
              <w:t>Process</w:t>
            </w:r>
          </w:p>
        </w:tc>
        <w:tc>
          <w:tcPr>
            <w:tcW w:w="2045" w:type="dxa"/>
            <w:shd w:val="clear" w:color="auto" w:fill="EDECE2"/>
            <w:vAlign w:val="top"/>
          </w:tcPr>
          <w:p w14:paraId="4E5D4334">
            <w:pPr>
              <w:spacing w:after="0" w:line="240" w:lineRule="auto"/>
            </w:pPr>
            <w:r>
              <w:rPr>
                <w:rFonts w:ascii="Times New Roman" w:hAnsi="Times New Roman"/>
                <w:b/>
                <w:sz w:val="16"/>
              </w:rPr>
              <w:t>R1</w:t>
            </w:r>
          </w:p>
        </w:tc>
        <w:tc>
          <w:tcPr>
            <w:tcW w:w="2045" w:type="dxa"/>
            <w:shd w:val="clear" w:color="auto" w:fill="EDECE2"/>
            <w:vAlign w:val="top"/>
          </w:tcPr>
          <w:p w14:paraId="4A6C1860">
            <w:pPr>
              <w:spacing w:after="0" w:line="240" w:lineRule="auto"/>
            </w:pPr>
            <w:r>
              <w:rPr>
                <w:rFonts w:ascii="Times New Roman" w:hAnsi="Times New Roman"/>
                <w:b/>
                <w:sz w:val="16"/>
              </w:rPr>
              <w:t>R2</w:t>
            </w:r>
          </w:p>
        </w:tc>
        <w:tc>
          <w:tcPr>
            <w:tcW w:w="2045" w:type="dxa"/>
            <w:shd w:val="clear" w:color="auto" w:fill="EDECE2"/>
            <w:vAlign w:val="top"/>
          </w:tcPr>
          <w:p w14:paraId="5FC92E3F">
            <w:pPr>
              <w:spacing w:after="0" w:line="240" w:lineRule="auto"/>
            </w:pPr>
            <w:r>
              <w:rPr>
                <w:rFonts w:ascii="Times New Roman" w:hAnsi="Times New Roman"/>
                <w:b/>
                <w:sz w:val="16"/>
              </w:rPr>
              <w:t>R3</w:t>
            </w:r>
          </w:p>
        </w:tc>
        <w:tc>
          <w:tcPr>
            <w:tcW w:w="2045" w:type="dxa"/>
            <w:shd w:val="clear" w:color="auto" w:fill="EDECE2"/>
            <w:vAlign w:val="top"/>
          </w:tcPr>
          <w:p w14:paraId="176B068C">
            <w:pPr>
              <w:spacing w:after="0" w:line="240" w:lineRule="auto"/>
            </w:pPr>
            <w:r>
              <w:rPr>
                <w:rFonts w:ascii="Times New Roman" w:hAnsi="Times New Roman"/>
                <w:b/>
                <w:sz w:val="16"/>
              </w:rPr>
              <w:t>R4</w:t>
            </w:r>
          </w:p>
        </w:tc>
      </w:tr>
      <w:tr w14:paraId="40984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53DB638B">
            <w:pPr>
              <w:spacing w:after="0" w:line="240" w:lineRule="auto"/>
            </w:pPr>
            <w:r>
              <w:rPr>
                <w:rFonts w:ascii="Times New Roman" w:hAnsi="Times New Roman"/>
                <w:b w:val="0"/>
                <w:sz w:val="16"/>
              </w:rPr>
              <w:t>P0</w:t>
            </w:r>
          </w:p>
        </w:tc>
        <w:tc>
          <w:tcPr>
            <w:tcW w:w="2045" w:type="dxa"/>
            <w:vAlign w:val="top"/>
          </w:tcPr>
          <w:p w14:paraId="6186DCA2">
            <w:pPr>
              <w:spacing w:after="0" w:line="240" w:lineRule="auto"/>
            </w:pPr>
            <w:r>
              <w:rPr>
                <w:rFonts w:ascii="Times New Roman" w:hAnsi="Times New Roman"/>
                <w:b w:val="0"/>
                <w:sz w:val="16"/>
              </w:rPr>
              <w:t>1</w:t>
            </w:r>
          </w:p>
        </w:tc>
        <w:tc>
          <w:tcPr>
            <w:tcW w:w="2045" w:type="dxa"/>
            <w:vAlign w:val="top"/>
          </w:tcPr>
          <w:p w14:paraId="7566C053">
            <w:pPr>
              <w:spacing w:after="0" w:line="240" w:lineRule="auto"/>
            </w:pPr>
            <w:r>
              <w:rPr>
                <w:rFonts w:ascii="Times New Roman" w:hAnsi="Times New Roman"/>
                <w:b w:val="0"/>
                <w:sz w:val="16"/>
              </w:rPr>
              <w:t>0</w:t>
            </w:r>
          </w:p>
        </w:tc>
        <w:tc>
          <w:tcPr>
            <w:tcW w:w="2045" w:type="dxa"/>
            <w:vAlign w:val="top"/>
          </w:tcPr>
          <w:p w14:paraId="237C4A44">
            <w:pPr>
              <w:spacing w:after="0" w:line="240" w:lineRule="auto"/>
            </w:pPr>
            <w:r>
              <w:rPr>
                <w:rFonts w:ascii="Times New Roman" w:hAnsi="Times New Roman"/>
                <w:b w:val="0"/>
                <w:sz w:val="16"/>
              </w:rPr>
              <w:t>0</w:t>
            </w:r>
          </w:p>
        </w:tc>
        <w:tc>
          <w:tcPr>
            <w:tcW w:w="2045" w:type="dxa"/>
            <w:vAlign w:val="top"/>
          </w:tcPr>
          <w:p w14:paraId="6AE23F79">
            <w:pPr>
              <w:spacing w:after="0" w:line="240" w:lineRule="auto"/>
            </w:pPr>
            <w:r>
              <w:rPr>
                <w:rFonts w:ascii="Times New Roman" w:hAnsi="Times New Roman"/>
                <w:b w:val="0"/>
                <w:sz w:val="16"/>
              </w:rPr>
              <w:t>1</w:t>
            </w:r>
          </w:p>
        </w:tc>
      </w:tr>
      <w:tr w14:paraId="5699F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5733DF7C">
            <w:pPr>
              <w:spacing w:after="0" w:line="240" w:lineRule="auto"/>
            </w:pPr>
            <w:r>
              <w:rPr>
                <w:rFonts w:ascii="Times New Roman" w:hAnsi="Times New Roman"/>
                <w:b w:val="0"/>
                <w:sz w:val="16"/>
              </w:rPr>
              <w:t>P1</w:t>
            </w:r>
          </w:p>
        </w:tc>
        <w:tc>
          <w:tcPr>
            <w:tcW w:w="2045" w:type="dxa"/>
            <w:vAlign w:val="top"/>
          </w:tcPr>
          <w:p w14:paraId="081A18D7">
            <w:pPr>
              <w:spacing w:after="0" w:line="240" w:lineRule="auto"/>
            </w:pPr>
            <w:r>
              <w:rPr>
                <w:rFonts w:ascii="Times New Roman" w:hAnsi="Times New Roman"/>
                <w:b w:val="0"/>
                <w:sz w:val="16"/>
              </w:rPr>
              <w:t>1</w:t>
            </w:r>
          </w:p>
        </w:tc>
        <w:tc>
          <w:tcPr>
            <w:tcW w:w="2045" w:type="dxa"/>
            <w:vAlign w:val="top"/>
          </w:tcPr>
          <w:p w14:paraId="3D2E2A9E">
            <w:pPr>
              <w:spacing w:after="0" w:line="240" w:lineRule="auto"/>
            </w:pPr>
            <w:r>
              <w:rPr>
                <w:rFonts w:ascii="Times New Roman" w:hAnsi="Times New Roman"/>
                <w:b w:val="0"/>
                <w:sz w:val="16"/>
              </w:rPr>
              <w:t>1</w:t>
            </w:r>
          </w:p>
        </w:tc>
        <w:tc>
          <w:tcPr>
            <w:tcW w:w="2045" w:type="dxa"/>
            <w:vAlign w:val="top"/>
          </w:tcPr>
          <w:p w14:paraId="106829ED">
            <w:pPr>
              <w:spacing w:after="0" w:line="240" w:lineRule="auto"/>
            </w:pPr>
            <w:r>
              <w:rPr>
                <w:rFonts w:ascii="Times New Roman" w:hAnsi="Times New Roman"/>
                <w:b w:val="0"/>
                <w:sz w:val="16"/>
              </w:rPr>
              <w:t>1</w:t>
            </w:r>
          </w:p>
        </w:tc>
        <w:tc>
          <w:tcPr>
            <w:tcW w:w="2045" w:type="dxa"/>
            <w:vAlign w:val="top"/>
          </w:tcPr>
          <w:p w14:paraId="642976B4">
            <w:pPr>
              <w:spacing w:after="0" w:line="240" w:lineRule="auto"/>
            </w:pPr>
            <w:r>
              <w:rPr>
                <w:rFonts w:ascii="Times New Roman" w:hAnsi="Times New Roman"/>
                <w:b w:val="0"/>
                <w:sz w:val="16"/>
              </w:rPr>
              <w:t>0</w:t>
            </w:r>
          </w:p>
        </w:tc>
      </w:tr>
      <w:tr w14:paraId="6BBD1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5DD762B3">
            <w:pPr>
              <w:spacing w:after="0" w:line="240" w:lineRule="auto"/>
            </w:pPr>
            <w:r>
              <w:rPr>
                <w:rFonts w:ascii="Times New Roman" w:hAnsi="Times New Roman"/>
                <w:b w:val="0"/>
                <w:sz w:val="16"/>
              </w:rPr>
              <w:t>P2</w:t>
            </w:r>
          </w:p>
        </w:tc>
        <w:tc>
          <w:tcPr>
            <w:tcW w:w="2045" w:type="dxa"/>
            <w:vAlign w:val="top"/>
          </w:tcPr>
          <w:p w14:paraId="68D861F2">
            <w:pPr>
              <w:spacing w:after="0" w:line="240" w:lineRule="auto"/>
            </w:pPr>
            <w:r>
              <w:rPr>
                <w:rFonts w:ascii="Times New Roman" w:hAnsi="Times New Roman"/>
                <w:b w:val="0"/>
                <w:sz w:val="16"/>
              </w:rPr>
              <w:t>1</w:t>
            </w:r>
          </w:p>
        </w:tc>
        <w:tc>
          <w:tcPr>
            <w:tcW w:w="2045" w:type="dxa"/>
            <w:vAlign w:val="top"/>
          </w:tcPr>
          <w:p w14:paraId="0F506C7F">
            <w:pPr>
              <w:spacing w:after="0" w:line="240" w:lineRule="auto"/>
            </w:pPr>
            <w:r>
              <w:rPr>
                <w:rFonts w:ascii="Times New Roman" w:hAnsi="Times New Roman"/>
                <w:b w:val="0"/>
                <w:sz w:val="16"/>
              </w:rPr>
              <w:t>0</w:t>
            </w:r>
          </w:p>
        </w:tc>
        <w:tc>
          <w:tcPr>
            <w:tcW w:w="2045" w:type="dxa"/>
            <w:vAlign w:val="top"/>
          </w:tcPr>
          <w:p w14:paraId="5820A77F">
            <w:pPr>
              <w:spacing w:after="0" w:line="240" w:lineRule="auto"/>
            </w:pPr>
            <w:r>
              <w:rPr>
                <w:rFonts w:ascii="Times New Roman" w:hAnsi="Times New Roman"/>
                <w:b w:val="0"/>
                <w:sz w:val="16"/>
              </w:rPr>
              <w:t>1</w:t>
            </w:r>
          </w:p>
        </w:tc>
        <w:tc>
          <w:tcPr>
            <w:tcW w:w="2045" w:type="dxa"/>
            <w:vAlign w:val="top"/>
          </w:tcPr>
          <w:p w14:paraId="468AA75E">
            <w:pPr>
              <w:spacing w:after="0" w:line="240" w:lineRule="auto"/>
            </w:pPr>
            <w:r>
              <w:rPr>
                <w:rFonts w:ascii="Times New Roman" w:hAnsi="Times New Roman"/>
                <w:b w:val="0"/>
                <w:sz w:val="16"/>
              </w:rPr>
              <w:t>1</w:t>
            </w:r>
          </w:p>
        </w:tc>
      </w:tr>
      <w:tr w14:paraId="349B5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35015C49">
            <w:pPr>
              <w:spacing w:after="0" w:line="240" w:lineRule="auto"/>
            </w:pPr>
            <w:r>
              <w:rPr>
                <w:rFonts w:ascii="Times New Roman" w:hAnsi="Times New Roman"/>
                <w:b w:val="0"/>
                <w:sz w:val="16"/>
              </w:rPr>
              <w:t>P3</w:t>
            </w:r>
          </w:p>
        </w:tc>
        <w:tc>
          <w:tcPr>
            <w:tcW w:w="2045" w:type="dxa"/>
            <w:vAlign w:val="top"/>
          </w:tcPr>
          <w:p w14:paraId="4A3FC0EC">
            <w:pPr>
              <w:spacing w:after="0" w:line="240" w:lineRule="auto"/>
            </w:pPr>
            <w:r>
              <w:rPr>
                <w:rFonts w:ascii="Times New Roman" w:hAnsi="Times New Roman"/>
                <w:b w:val="0"/>
                <w:sz w:val="16"/>
              </w:rPr>
              <w:t>0</w:t>
            </w:r>
          </w:p>
        </w:tc>
        <w:tc>
          <w:tcPr>
            <w:tcW w:w="2045" w:type="dxa"/>
            <w:vAlign w:val="top"/>
          </w:tcPr>
          <w:p w14:paraId="5D1FA0D3">
            <w:pPr>
              <w:spacing w:after="0" w:line="240" w:lineRule="auto"/>
            </w:pPr>
            <w:r>
              <w:rPr>
                <w:rFonts w:ascii="Times New Roman" w:hAnsi="Times New Roman"/>
                <w:b w:val="0"/>
                <w:sz w:val="16"/>
              </w:rPr>
              <w:t>1</w:t>
            </w:r>
          </w:p>
        </w:tc>
        <w:tc>
          <w:tcPr>
            <w:tcW w:w="2045" w:type="dxa"/>
            <w:vAlign w:val="top"/>
          </w:tcPr>
          <w:p w14:paraId="52CDEE53">
            <w:pPr>
              <w:spacing w:after="0" w:line="240" w:lineRule="auto"/>
            </w:pPr>
            <w:r>
              <w:rPr>
                <w:rFonts w:ascii="Times New Roman" w:hAnsi="Times New Roman"/>
                <w:b w:val="0"/>
                <w:sz w:val="16"/>
              </w:rPr>
              <w:t>0</w:t>
            </w:r>
          </w:p>
        </w:tc>
        <w:tc>
          <w:tcPr>
            <w:tcW w:w="2045" w:type="dxa"/>
            <w:vAlign w:val="top"/>
          </w:tcPr>
          <w:p w14:paraId="2819C93D">
            <w:pPr>
              <w:spacing w:after="0" w:line="240" w:lineRule="auto"/>
            </w:pPr>
            <w:r>
              <w:rPr>
                <w:rFonts w:ascii="Times New Roman" w:hAnsi="Times New Roman"/>
                <w:b w:val="0"/>
                <w:sz w:val="16"/>
              </w:rPr>
              <w:t>0</w:t>
            </w:r>
          </w:p>
        </w:tc>
      </w:tr>
      <w:tr w14:paraId="3818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EDECE2"/>
            <w:vAlign w:val="top"/>
          </w:tcPr>
          <w:p w14:paraId="6A20484A">
            <w:pPr>
              <w:spacing w:after="0" w:line="240" w:lineRule="auto"/>
            </w:pPr>
            <w:r>
              <w:rPr>
                <w:rFonts w:ascii="Times New Roman" w:hAnsi="Times New Roman"/>
                <w:b/>
                <w:sz w:val="16"/>
              </w:rPr>
              <w:t>Process</w:t>
            </w:r>
          </w:p>
        </w:tc>
        <w:tc>
          <w:tcPr>
            <w:tcW w:w="2045" w:type="dxa"/>
            <w:shd w:val="clear" w:color="auto" w:fill="EDECE2"/>
            <w:vAlign w:val="top"/>
          </w:tcPr>
          <w:p w14:paraId="05360D50">
            <w:pPr>
              <w:spacing w:after="0" w:line="240" w:lineRule="auto"/>
            </w:pPr>
            <w:r>
              <w:rPr>
                <w:rFonts w:ascii="Times New Roman" w:hAnsi="Times New Roman"/>
                <w:b/>
                <w:sz w:val="16"/>
              </w:rPr>
              <w:t>R1</w:t>
            </w:r>
          </w:p>
        </w:tc>
        <w:tc>
          <w:tcPr>
            <w:tcW w:w="2045" w:type="dxa"/>
            <w:shd w:val="clear" w:color="auto" w:fill="EDECE2"/>
            <w:vAlign w:val="top"/>
          </w:tcPr>
          <w:p w14:paraId="289A3047">
            <w:pPr>
              <w:spacing w:after="0" w:line="240" w:lineRule="auto"/>
            </w:pPr>
            <w:r>
              <w:rPr>
                <w:rFonts w:ascii="Times New Roman" w:hAnsi="Times New Roman"/>
                <w:b/>
                <w:sz w:val="16"/>
              </w:rPr>
              <w:t>R2</w:t>
            </w:r>
          </w:p>
        </w:tc>
        <w:tc>
          <w:tcPr>
            <w:tcW w:w="2045" w:type="dxa"/>
            <w:shd w:val="clear" w:color="auto" w:fill="EDECE2"/>
            <w:vAlign w:val="top"/>
          </w:tcPr>
          <w:p w14:paraId="0BDD5217">
            <w:pPr>
              <w:spacing w:after="0" w:line="240" w:lineRule="auto"/>
            </w:pPr>
            <w:r>
              <w:rPr>
                <w:rFonts w:ascii="Times New Roman" w:hAnsi="Times New Roman"/>
                <w:b/>
                <w:sz w:val="16"/>
              </w:rPr>
              <w:t>R3</w:t>
            </w:r>
          </w:p>
        </w:tc>
        <w:tc>
          <w:tcPr>
            <w:tcW w:w="2045" w:type="dxa"/>
            <w:shd w:val="clear" w:color="auto" w:fill="EDECE2"/>
            <w:vAlign w:val="top"/>
          </w:tcPr>
          <w:p w14:paraId="19EF8D92">
            <w:pPr>
              <w:spacing w:after="0" w:line="240" w:lineRule="auto"/>
            </w:pPr>
            <w:r>
              <w:rPr>
                <w:rFonts w:ascii="Times New Roman" w:hAnsi="Times New Roman"/>
                <w:b/>
                <w:sz w:val="16"/>
              </w:rPr>
              <w:t>R4</w:t>
            </w:r>
          </w:p>
        </w:tc>
      </w:tr>
      <w:tr w14:paraId="43CF0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6D676638">
            <w:pPr>
              <w:spacing w:after="0" w:line="240" w:lineRule="auto"/>
            </w:pPr>
            <w:r>
              <w:rPr>
                <w:rFonts w:ascii="Times New Roman" w:hAnsi="Times New Roman"/>
                <w:b w:val="0"/>
                <w:sz w:val="16"/>
              </w:rPr>
              <w:t>P0</w:t>
            </w:r>
          </w:p>
        </w:tc>
        <w:tc>
          <w:tcPr>
            <w:tcW w:w="2045" w:type="dxa"/>
            <w:vAlign w:val="top"/>
          </w:tcPr>
          <w:p w14:paraId="4C9D9FAA">
            <w:pPr>
              <w:spacing w:after="0" w:line="240" w:lineRule="auto"/>
            </w:pPr>
            <w:r>
              <w:rPr>
                <w:rFonts w:ascii="Times New Roman" w:hAnsi="Times New Roman"/>
                <w:b w:val="0"/>
                <w:sz w:val="16"/>
              </w:rPr>
              <w:t>3</w:t>
            </w:r>
          </w:p>
        </w:tc>
        <w:tc>
          <w:tcPr>
            <w:tcW w:w="2045" w:type="dxa"/>
            <w:vAlign w:val="top"/>
          </w:tcPr>
          <w:p w14:paraId="581272C9">
            <w:pPr>
              <w:spacing w:after="0" w:line="240" w:lineRule="auto"/>
            </w:pPr>
            <w:r>
              <w:rPr>
                <w:rFonts w:ascii="Times New Roman" w:hAnsi="Times New Roman"/>
                <w:b w:val="0"/>
                <w:sz w:val="16"/>
              </w:rPr>
              <w:t>2</w:t>
            </w:r>
          </w:p>
        </w:tc>
        <w:tc>
          <w:tcPr>
            <w:tcW w:w="2045" w:type="dxa"/>
            <w:vAlign w:val="top"/>
          </w:tcPr>
          <w:p w14:paraId="465BDEA8">
            <w:pPr>
              <w:spacing w:after="0" w:line="240" w:lineRule="auto"/>
            </w:pPr>
            <w:r>
              <w:rPr>
                <w:rFonts w:ascii="Times New Roman" w:hAnsi="Times New Roman"/>
                <w:b w:val="0"/>
                <w:sz w:val="16"/>
              </w:rPr>
              <w:t>2</w:t>
            </w:r>
          </w:p>
        </w:tc>
        <w:tc>
          <w:tcPr>
            <w:tcW w:w="2045" w:type="dxa"/>
            <w:vAlign w:val="top"/>
          </w:tcPr>
          <w:p w14:paraId="71C3191C">
            <w:pPr>
              <w:spacing w:after="0" w:line="240" w:lineRule="auto"/>
            </w:pPr>
            <w:r>
              <w:rPr>
                <w:rFonts w:ascii="Times New Roman" w:hAnsi="Times New Roman"/>
                <w:b w:val="0"/>
                <w:sz w:val="16"/>
              </w:rPr>
              <w:t>2</w:t>
            </w:r>
          </w:p>
        </w:tc>
      </w:tr>
      <w:tr w14:paraId="6DB24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584DB3E2">
            <w:pPr>
              <w:spacing w:after="0" w:line="240" w:lineRule="auto"/>
            </w:pPr>
            <w:r>
              <w:rPr>
                <w:rFonts w:ascii="Times New Roman" w:hAnsi="Times New Roman"/>
                <w:b w:val="0"/>
                <w:sz w:val="16"/>
              </w:rPr>
              <w:t>P1</w:t>
            </w:r>
          </w:p>
        </w:tc>
        <w:tc>
          <w:tcPr>
            <w:tcW w:w="2045" w:type="dxa"/>
            <w:vAlign w:val="top"/>
          </w:tcPr>
          <w:p w14:paraId="5E23C36C">
            <w:pPr>
              <w:spacing w:after="0" w:line="240" w:lineRule="auto"/>
            </w:pPr>
            <w:r>
              <w:rPr>
                <w:rFonts w:ascii="Times New Roman" w:hAnsi="Times New Roman"/>
                <w:b w:val="0"/>
                <w:sz w:val="16"/>
              </w:rPr>
              <w:t>2</w:t>
            </w:r>
          </w:p>
        </w:tc>
        <w:tc>
          <w:tcPr>
            <w:tcW w:w="2045" w:type="dxa"/>
            <w:vAlign w:val="top"/>
          </w:tcPr>
          <w:p w14:paraId="218ABBA9">
            <w:pPr>
              <w:spacing w:after="0" w:line="240" w:lineRule="auto"/>
            </w:pPr>
            <w:r>
              <w:rPr>
                <w:rFonts w:ascii="Times New Roman" w:hAnsi="Times New Roman"/>
                <w:b w:val="0"/>
                <w:sz w:val="16"/>
              </w:rPr>
              <w:t>2</w:t>
            </w:r>
          </w:p>
        </w:tc>
        <w:tc>
          <w:tcPr>
            <w:tcW w:w="2045" w:type="dxa"/>
            <w:vAlign w:val="top"/>
          </w:tcPr>
          <w:p w14:paraId="2B0AF5DD">
            <w:pPr>
              <w:spacing w:after="0" w:line="240" w:lineRule="auto"/>
            </w:pPr>
            <w:r>
              <w:rPr>
                <w:rFonts w:ascii="Times New Roman" w:hAnsi="Times New Roman"/>
                <w:b w:val="0"/>
                <w:sz w:val="16"/>
              </w:rPr>
              <w:t>2</w:t>
            </w:r>
          </w:p>
        </w:tc>
        <w:tc>
          <w:tcPr>
            <w:tcW w:w="2045" w:type="dxa"/>
            <w:vAlign w:val="top"/>
          </w:tcPr>
          <w:p w14:paraId="6DC88337">
            <w:pPr>
              <w:spacing w:after="0" w:line="240" w:lineRule="auto"/>
            </w:pPr>
            <w:r>
              <w:rPr>
                <w:rFonts w:ascii="Times New Roman" w:hAnsi="Times New Roman"/>
                <w:b w:val="0"/>
                <w:sz w:val="16"/>
              </w:rPr>
              <w:t>1</w:t>
            </w:r>
          </w:p>
        </w:tc>
      </w:tr>
      <w:tr w14:paraId="57EE8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4088BB2F">
            <w:pPr>
              <w:spacing w:after="0" w:line="240" w:lineRule="auto"/>
            </w:pPr>
            <w:r>
              <w:rPr>
                <w:rFonts w:ascii="Times New Roman" w:hAnsi="Times New Roman"/>
                <w:b w:val="0"/>
                <w:sz w:val="16"/>
              </w:rPr>
              <w:t>P2</w:t>
            </w:r>
          </w:p>
        </w:tc>
        <w:tc>
          <w:tcPr>
            <w:tcW w:w="2045" w:type="dxa"/>
            <w:vAlign w:val="top"/>
          </w:tcPr>
          <w:p w14:paraId="0B7FC9AB">
            <w:pPr>
              <w:spacing w:after="0" w:line="240" w:lineRule="auto"/>
            </w:pPr>
            <w:r>
              <w:rPr>
                <w:rFonts w:ascii="Times New Roman" w:hAnsi="Times New Roman"/>
                <w:b w:val="0"/>
                <w:sz w:val="16"/>
              </w:rPr>
              <w:t>4</w:t>
            </w:r>
          </w:p>
        </w:tc>
        <w:tc>
          <w:tcPr>
            <w:tcW w:w="2045" w:type="dxa"/>
            <w:vAlign w:val="top"/>
          </w:tcPr>
          <w:p w14:paraId="326B3484">
            <w:pPr>
              <w:spacing w:after="0" w:line="240" w:lineRule="auto"/>
            </w:pPr>
            <w:r>
              <w:rPr>
                <w:rFonts w:ascii="Times New Roman" w:hAnsi="Times New Roman"/>
                <w:b w:val="0"/>
                <w:sz w:val="16"/>
              </w:rPr>
              <w:t>1</w:t>
            </w:r>
          </w:p>
        </w:tc>
        <w:tc>
          <w:tcPr>
            <w:tcW w:w="2045" w:type="dxa"/>
            <w:vAlign w:val="top"/>
          </w:tcPr>
          <w:p w14:paraId="2E1A02CE">
            <w:pPr>
              <w:spacing w:after="0" w:line="240" w:lineRule="auto"/>
            </w:pPr>
            <w:r>
              <w:rPr>
                <w:rFonts w:ascii="Times New Roman" w:hAnsi="Times New Roman"/>
                <w:b w:val="0"/>
                <w:sz w:val="16"/>
              </w:rPr>
              <w:t>3</w:t>
            </w:r>
          </w:p>
        </w:tc>
        <w:tc>
          <w:tcPr>
            <w:tcW w:w="2045" w:type="dxa"/>
            <w:vAlign w:val="top"/>
          </w:tcPr>
          <w:p w14:paraId="290175E7">
            <w:pPr>
              <w:spacing w:after="0" w:line="240" w:lineRule="auto"/>
            </w:pPr>
            <w:r>
              <w:rPr>
                <w:rFonts w:ascii="Times New Roman" w:hAnsi="Times New Roman"/>
                <w:b w:val="0"/>
                <w:sz w:val="16"/>
              </w:rPr>
              <w:t>2</w:t>
            </w:r>
          </w:p>
        </w:tc>
      </w:tr>
      <w:tr w14:paraId="1C445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592CAC63">
            <w:pPr>
              <w:spacing w:after="0" w:line="240" w:lineRule="auto"/>
            </w:pPr>
            <w:r>
              <w:rPr>
                <w:rFonts w:ascii="Times New Roman" w:hAnsi="Times New Roman"/>
                <w:b w:val="0"/>
                <w:sz w:val="16"/>
              </w:rPr>
              <w:t>P3</w:t>
            </w:r>
          </w:p>
        </w:tc>
        <w:tc>
          <w:tcPr>
            <w:tcW w:w="2045" w:type="dxa"/>
            <w:vAlign w:val="top"/>
          </w:tcPr>
          <w:p w14:paraId="3B115F91">
            <w:pPr>
              <w:spacing w:after="0" w:line="240" w:lineRule="auto"/>
            </w:pPr>
            <w:r>
              <w:rPr>
                <w:rFonts w:ascii="Times New Roman" w:hAnsi="Times New Roman"/>
                <w:b w:val="0"/>
                <w:sz w:val="16"/>
              </w:rPr>
              <w:t>2</w:t>
            </w:r>
          </w:p>
        </w:tc>
        <w:tc>
          <w:tcPr>
            <w:tcW w:w="2045" w:type="dxa"/>
            <w:vAlign w:val="top"/>
          </w:tcPr>
          <w:p w14:paraId="73A5985D">
            <w:pPr>
              <w:spacing w:after="0" w:line="240" w:lineRule="auto"/>
            </w:pPr>
            <w:r>
              <w:rPr>
                <w:rFonts w:ascii="Times New Roman" w:hAnsi="Times New Roman"/>
                <w:b w:val="0"/>
                <w:sz w:val="16"/>
              </w:rPr>
              <w:t>2</w:t>
            </w:r>
          </w:p>
        </w:tc>
        <w:tc>
          <w:tcPr>
            <w:tcW w:w="2045" w:type="dxa"/>
            <w:vAlign w:val="top"/>
          </w:tcPr>
          <w:p w14:paraId="24B394B5">
            <w:pPr>
              <w:spacing w:after="0" w:line="240" w:lineRule="auto"/>
            </w:pPr>
            <w:r>
              <w:rPr>
                <w:rFonts w:ascii="Times New Roman" w:hAnsi="Times New Roman"/>
                <w:b w:val="0"/>
                <w:sz w:val="16"/>
              </w:rPr>
              <w:t>2</w:t>
            </w:r>
          </w:p>
        </w:tc>
        <w:tc>
          <w:tcPr>
            <w:tcW w:w="2045" w:type="dxa"/>
            <w:vAlign w:val="top"/>
          </w:tcPr>
          <w:p w14:paraId="156CA668">
            <w:pPr>
              <w:spacing w:after="0" w:line="240" w:lineRule="auto"/>
            </w:pPr>
            <w:r>
              <w:rPr>
                <w:rFonts w:ascii="Times New Roman" w:hAnsi="Times New Roman"/>
                <w:b w:val="0"/>
                <w:sz w:val="16"/>
              </w:rPr>
              <w:t>1</w:t>
            </w:r>
          </w:p>
        </w:tc>
      </w:tr>
    </w:tbl>
    <w:p w14:paraId="56353437">
      <w:r>
        <w:rPr>
          <w:rFonts w:ascii="Times New Roman" w:hAnsi="Times New Roman"/>
          <w:sz w:val="20"/>
        </w:rPr>
        <w:t>Available = [1,1,1,1]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1363"/>
        <w:gridCol w:w="682"/>
        <w:gridCol w:w="2045"/>
        <w:gridCol w:w="681"/>
        <w:gridCol w:w="1364"/>
        <w:gridCol w:w="2045"/>
      </w:tblGrid>
      <w:tr w14:paraId="4BB3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EDECE2"/>
            <w:vAlign w:val="top"/>
          </w:tcPr>
          <w:p w14:paraId="5A69C3C3">
            <w:pPr>
              <w:spacing w:after="0" w:line="240" w:lineRule="auto"/>
            </w:pPr>
            <w:r>
              <w:rPr>
                <w:rFonts w:ascii="Times New Roman" w:hAnsi="Times New Roman"/>
                <w:b/>
                <w:sz w:val="16"/>
              </w:rPr>
              <w:t>Process</w:t>
            </w:r>
          </w:p>
        </w:tc>
        <w:tc>
          <w:tcPr>
            <w:tcW w:w="2045" w:type="dxa"/>
            <w:gridSpan w:val="2"/>
            <w:shd w:val="clear" w:color="auto" w:fill="EDECE2"/>
            <w:vAlign w:val="top"/>
          </w:tcPr>
          <w:p w14:paraId="0E702BA5">
            <w:pPr>
              <w:spacing w:after="0" w:line="240" w:lineRule="auto"/>
            </w:pPr>
            <w:r>
              <w:rPr>
                <w:rFonts w:ascii="Times New Roman" w:hAnsi="Times New Roman"/>
                <w:b/>
                <w:sz w:val="16"/>
              </w:rPr>
              <w:t>R1</w:t>
            </w:r>
          </w:p>
        </w:tc>
        <w:tc>
          <w:tcPr>
            <w:tcW w:w="2045" w:type="dxa"/>
            <w:shd w:val="clear" w:color="auto" w:fill="EDECE2"/>
            <w:vAlign w:val="top"/>
          </w:tcPr>
          <w:p w14:paraId="5FBD7CC0">
            <w:pPr>
              <w:spacing w:after="0" w:line="240" w:lineRule="auto"/>
            </w:pPr>
            <w:r>
              <w:rPr>
                <w:rFonts w:ascii="Times New Roman" w:hAnsi="Times New Roman"/>
                <w:b/>
                <w:sz w:val="16"/>
              </w:rPr>
              <w:t>R2</w:t>
            </w:r>
          </w:p>
        </w:tc>
        <w:tc>
          <w:tcPr>
            <w:tcW w:w="2045" w:type="dxa"/>
            <w:gridSpan w:val="2"/>
            <w:shd w:val="clear" w:color="auto" w:fill="EDECE2"/>
            <w:vAlign w:val="top"/>
          </w:tcPr>
          <w:p w14:paraId="38F25F80">
            <w:pPr>
              <w:spacing w:after="0" w:line="240" w:lineRule="auto"/>
            </w:pPr>
            <w:r>
              <w:rPr>
                <w:rFonts w:ascii="Times New Roman" w:hAnsi="Times New Roman"/>
                <w:b/>
                <w:sz w:val="16"/>
              </w:rPr>
              <w:t>R3</w:t>
            </w:r>
          </w:p>
        </w:tc>
        <w:tc>
          <w:tcPr>
            <w:tcW w:w="2045" w:type="dxa"/>
            <w:shd w:val="clear" w:color="auto" w:fill="EDECE2"/>
            <w:vAlign w:val="top"/>
          </w:tcPr>
          <w:p w14:paraId="4666B9FA">
            <w:pPr>
              <w:spacing w:after="0" w:line="240" w:lineRule="auto"/>
            </w:pPr>
            <w:r>
              <w:rPr>
                <w:rFonts w:ascii="Times New Roman" w:hAnsi="Times New Roman"/>
                <w:b/>
                <w:sz w:val="16"/>
              </w:rPr>
              <w:t>R4</w:t>
            </w:r>
          </w:p>
        </w:tc>
      </w:tr>
      <w:tr w14:paraId="0C738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60DDD4CF">
            <w:pPr>
              <w:spacing w:after="0" w:line="240" w:lineRule="auto"/>
            </w:pPr>
            <w:r>
              <w:rPr>
                <w:rFonts w:ascii="Times New Roman" w:hAnsi="Times New Roman"/>
                <w:b w:val="0"/>
                <w:sz w:val="16"/>
              </w:rPr>
              <w:t>P0</w:t>
            </w:r>
          </w:p>
        </w:tc>
        <w:tc>
          <w:tcPr>
            <w:tcW w:w="2045" w:type="dxa"/>
            <w:gridSpan w:val="2"/>
            <w:vAlign w:val="top"/>
          </w:tcPr>
          <w:p w14:paraId="43A2E221">
            <w:pPr>
              <w:spacing w:after="0" w:line="240" w:lineRule="auto"/>
            </w:pPr>
            <w:r>
              <w:rPr>
                <w:rFonts w:ascii="Times New Roman" w:hAnsi="Times New Roman"/>
                <w:b w:val="0"/>
                <w:sz w:val="16"/>
              </w:rPr>
              <w:t>2</w:t>
            </w:r>
          </w:p>
        </w:tc>
        <w:tc>
          <w:tcPr>
            <w:tcW w:w="2045" w:type="dxa"/>
            <w:vAlign w:val="top"/>
          </w:tcPr>
          <w:p w14:paraId="59311CF7">
            <w:pPr>
              <w:spacing w:after="0" w:line="240" w:lineRule="auto"/>
            </w:pPr>
            <w:r>
              <w:rPr>
                <w:rFonts w:ascii="Times New Roman" w:hAnsi="Times New Roman"/>
                <w:b w:val="0"/>
                <w:sz w:val="16"/>
              </w:rPr>
              <w:t>2</w:t>
            </w:r>
          </w:p>
        </w:tc>
        <w:tc>
          <w:tcPr>
            <w:tcW w:w="2045" w:type="dxa"/>
            <w:gridSpan w:val="2"/>
            <w:vAlign w:val="top"/>
          </w:tcPr>
          <w:p w14:paraId="585B143B">
            <w:pPr>
              <w:spacing w:after="0" w:line="240" w:lineRule="auto"/>
            </w:pPr>
            <w:r>
              <w:rPr>
                <w:rFonts w:ascii="Times New Roman" w:hAnsi="Times New Roman"/>
                <w:b w:val="0"/>
                <w:sz w:val="16"/>
              </w:rPr>
              <w:t>2</w:t>
            </w:r>
          </w:p>
        </w:tc>
        <w:tc>
          <w:tcPr>
            <w:tcW w:w="2045" w:type="dxa"/>
            <w:vAlign w:val="top"/>
          </w:tcPr>
          <w:p w14:paraId="76CB825B">
            <w:pPr>
              <w:spacing w:after="0" w:line="240" w:lineRule="auto"/>
            </w:pPr>
            <w:r>
              <w:rPr>
                <w:rFonts w:ascii="Times New Roman" w:hAnsi="Times New Roman"/>
                <w:b w:val="0"/>
                <w:sz w:val="16"/>
              </w:rPr>
              <w:t>1</w:t>
            </w:r>
          </w:p>
        </w:tc>
      </w:tr>
      <w:tr w14:paraId="16665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3A204D9B">
            <w:pPr>
              <w:spacing w:after="0" w:line="240" w:lineRule="auto"/>
            </w:pPr>
            <w:r>
              <w:rPr>
                <w:rFonts w:ascii="Times New Roman" w:hAnsi="Times New Roman"/>
                <w:b w:val="0"/>
                <w:sz w:val="16"/>
              </w:rPr>
              <w:t>P1</w:t>
            </w:r>
          </w:p>
        </w:tc>
        <w:tc>
          <w:tcPr>
            <w:tcW w:w="2045" w:type="dxa"/>
            <w:gridSpan w:val="2"/>
            <w:vAlign w:val="top"/>
          </w:tcPr>
          <w:p w14:paraId="1D68BAAB">
            <w:pPr>
              <w:spacing w:after="0" w:line="240" w:lineRule="auto"/>
            </w:pPr>
            <w:r>
              <w:rPr>
                <w:rFonts w:ascii="Times New Roman" w:hAnsi="Times New Roman"/>
                <w:b w:val="0"/>
                <w:sz w:val="16"/>
              </w:rPr>
              <w:t>1</w:t>
            </w:r>
          </w:p>
        </w:tc>
        <w:tc>
          <w:tcPr>
            <w:tcW w:w="2045" w:type="dxa"/>
            <w:vAlign w:val="top"/>
          </w:tcPr>
          <w:p w14:paraId="00366B2B">
            <w:pPr>
              <w:spacing w:after="0" w:line="240" w:lineRule="auto"/>
            </w:pPr>
            <w:r>
              <w:rPr>
                <w:rFonts w:ascii="Times New Roman" w:hAnsi="Times New Roman"/>
                <w:b w:val="0"/>
                <w:sz w:val="16"/>
              </w:rPr>
              <w:t>1</w:t>
            </w:r>
          </w:p>
        </w:tc>
        <w:tc>
          <w:tcPr>
            <w:tcW w:w="2045" w:type="dxa"/>
            <w:gridSpan w:val="2"/>
            <w:vAlign w:val="top"/>
          </w:tcPr>
          <w:p w14:paraId="6E024A53">
            <w:pPr>
              <w:spacing w:after="0" w:line="240" w:lineRule="auto"/>
            </w:pPr>
            <w:r>
              <w:rPr>
                <w:rFonts w:ascii="Times New Roman" w:hAnsi="Times New Roman"/>
                <w:b w:val="0"/>
                <w:sz w:val="16"/>
              </w:rPr>
              <w:t>1</w:t>
            </w:r>
          </w:p>
        </w:tc>
        <w:tc>
          <w:tcPr>
            <w:tcW w:w="2045" w:type="dxa"/>
            <w:vAlign w:val="top"/>
          </w:tcPr>
          <w:p w14:paraId="560A4432">
            <w:pPr>
              <w:spacing w:after="0" w:line="240" w:lineRule="auto"/>
            </w:pPr>
            <w:r>
              <w:rPr>
                <w:rFonts w:ascii="Times New Roman" w:hAnsi="Times New Roman"/>
                <w:b w:val="0"/>
                <w:sz w:val="16"/>
              </w:rPr>
              <w:t>1</w:t>
            </w:r>
          </w:p>
        </w:tc>
      </w:tr>
      <w:tr w14:paraId="50988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55CE65CB">
            <w:pPr>
              <w:spacing w:after="0" w:line="240" w:lineRule="auto"/>
            </w:pPr>
            <w:r>
              <w:rPr>
                <w:rFonts w:ascii="Times New Roman" w:hAnsi="Times New Roman"/>
                <w:b w:val="0"/>
                <w:sz w:val="16"/>
              </w:rPr>
              <w:t>P2</w:t>
            </w:r>
          </w:p>
        </w:tc>
        <w:tc>
          <w:tcPr>
            <w:tcW w:w="2045" w:type="dxa"/>
            <w:gridSpan w:val="2"/>
            <w:vAlign w:val="top"/>
          </w:tcPr>
          <w:p w14:paraId="16F88AE5">
            <w:pPr>
              <w:spacing w:after="0" w:line="240" w:lineRule="auto"/>
            </w:pPr>
            <w:r>
              <w:rPr>
                <w:rFonts w:ascii="Times New Roman" w:hAnsi="Times New Roman"/>
                <w:b w:val="0"/>
                <w:sz w:val="16"/>
              </w:rPr>
              <w:t>3</w:t>
            </w:r>
          </w:p>
        </w:tc>
        <w:tc>
          <w:tcPr>
            <w:tcW w:w="2045" w:type="dxa"/>
            <w:vAlign w:val="top"/>
          </w:tcPr>
          <w:p w14:paraId="78E82814">
            <w:pPr>
              <w:spacing w:after="0" w:line="240" w:lineRule="auto"/>
            </w:pPr>
            <w:r>
              <w:rPr>
                <w:rFonts w:ascii="Times New Roman" w:hAnsi="Times New Roman"/>
                <w:b w:val="0"/>
                <w:sz w:val="16"/>
              </w:rPr>
              <w:t>1</w:t>
            </w:r>
          </w:p>
        </w:tc>
        <w:tc>
          <w:tcPr>
            <w:tcW w:w="2045" w:type="dxa"/>
            <w:gridSpan w:val="2"/>
            <w:vAlign w:val="top"/>
          </w:tcPr>
          <w:p w14:paraId="3030481A">
            <w:pPr>
              <w:spacing w:after="0" w:line="240" w:lineRule="auto"/>
            </w:pPr>
            <w:r>
              <w:rPr>
                <w:rFonts w:ascii="Times New Roman" w:hAnsi="Times New Roman"/>
                <w:b w:val="0"/>
                <w:sz w:val="16"/>
              </w:rPr>
              <w:t>2</w:t>
            </w:r>
          </w:p>
        </w:tc>
        <w:tc>
          <w:tcPr>
            <w:tcW w:w="2045" w:type="dxa"/>
            <w:vAlign w:val="top"/>
          </w:tcPr>
          <w:p w14:paraId="5DA5C4A4">
            <w:pPr>
              <w:spacing w:after="0" w:line="240" w:lineRule="auto"/>
            </w:pPr>
            <w:r>
              <w:rPr>
                <w:rFonts w:ascii="Times New Roman" w:hAnsi="Times New Roman"/>
                <w:b w:val="0"/>
                <w:sz w:val="16"/>
              </w:rPr>
              <w:t>1</w:t>
            </w:r>
          </w:p>
        </w:tc>
      </w:tr>
      <w:tr w14:paraId="47E1B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top"/>
          </w:tcPr>
          <w:p w14:paraId="6C92C164">
            <w:pPr>
              <w:spacing w:after="0" w:line="240" w:lineRule="auto"/>
            </w:pPr>
            <w:r>
              <w:rPr>
                <w:rFonts w:ascii="Times New Roman" w:hAnsi="Times New Roman"/>
                <w:b w:val="0"/>
                <w:sz w:val="16"/>
              </w:rPr>
              <w:t>P3</w:t>
            </w:r>
          </w:p>
        </w:tc>
        <w:tc>
          <w:tcPr>
            <w:tcW w:w="2045" w:type="dxa"/>
            <w:gridSpan w:val="2"/>
            <w:vAlign w:val="top"/>
          </w:tcPr>
          <w:p w14:paraId="6EC59475">
            <w:pPr>
              <w:spacing w:after="0" w:line="240" w:lineRule="auto"/>
            </w:pPr>
            <w:r>
              <w:rPr>
                <w:rFonts w:ascii="Times New Roman" w:hAnsi="Times New Roman"/>
                <w:b w:val="0"/>
                <w:sz w:val="16"/>
              </w:rPr>
              <w:t>2</w:t>
            </w:r>
          </w:p>
        </w:tc>
        <w:tc>
          <w:tcPr>
            <w:tcW w:w="2045" w:type="dxa"/>
            <w:vAlign w:val="top"/>
          </w:tcPr>
          <w:p w14:paraId="3AA5F807">
            <w:pPr>
              <w:spacing w:after="0" w:line="240" w:lineRule="auto"/>
            </w:pPr>
            <w:r>
              <w:rPr>
                <w:rFonts w:ascii="Times New Roman" w:hAnsi="Times New Roman"/>
                <w:b w:val="0"/>
                <w:sz w:val="16"/>
              </w:rPr>
              <w:t>1</w:t>
            </w:r>
          </w:p>
        </w:tc>
        <w:tc>
          <w:tcPr>
            <w:tcW w:w="2045" w:type="dxa"/>
            <w:gridSpan w:val="2"/>
            <w:vAlign w:val="top"/>
          </w:tcPr>
          <w:p w14:paraId="7ED1041C">
            <w:pPr>
              <w:spacing w:after="0" w:line="240" w:lineRule="auto"/>
            </w:pPr>
            <w:r>
              <w:rPr>
                <w:rFonts w:ascii="Times New Roman" w:hAnsi="Times New Roman"/>
                <w:b w:val="0"/>
                <w:sz w:val="16"/>
              </w:rPr>
              <w:t>2</w:t>
            </w:r>
          </w:p>
        </w:tc>
        <w:tc>
          <w:tcPr>
            <w:tcW w:w="2045" w:type="dxa"/>
            <w:vAlign w:val="top"/>
          </w:tcPr>
          <w:p w14:paraId="0FBD9016">
            <w:pPr>
              <w:spacing w:after="0" w:line="240" w:lineRule="auto"/>
            </w:pPr>
            <w:r>
              <w:rPr>
                <w:rFonts w:ascii="Times New Roman" w:hAnsi="Times New Roman"/>
                <w:b w:val="0"/>
                <w:sz w:val="16"/>
              </w:rPr>
              <w:t>1</w:t>
            </w:r>
          </w:p>
        </w:tc>
      </w:tr>
      <w:tr w14:paraId="047E7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gridSpan w:val="2"/>
            <w:shd w:val="clear" w:color="auto" w:fill="EDECE2"/>
            <w:vAlign w:val="top"/>
          </w:tcPr>
          <w:p w14:paraId="08CE27A1">
            <w:pPr>
              <w:spacing w:after="0" w:line="240" w:lineRule="auto"/>
            </w:pPr>
            <w:r>
              <w:rPr>
                <w:rFonts w:ascii="Times New Roman" w:hAnsi="Times New Roman"/>
                <w:b/>
                <w:sz w:val="16"/>
              </w:rPr>
              <w:t>Step</w:t>
            </w:r>
          </w:p>
        </w:tc>
        <w:tc>
          <w:tcPr>
            <w:tcW w:w="3408" w:type="dxa"/>
            <w:gridSpan w:val="3"/>
            <w:shd w:val="clear" w:color="auto" w:fill="EDECE2"/>
            <w:vAlign w:val="top"/>
          </w:tcPr>
          <w:p w14:paraId="37626314">
            <w:pPr>
              <w:spacing w:after="0" w:line="240" w:lineRule="auto"/>
            </w:pPr>
            <w:r>
              <w:rPr>
                <w:rFonts w:ascii="Times New Roman" w:hAnsi="Times New Roman"/>
                <w:b/>
                <w:sz w:val="16"/>
              </w:rPr>
              <w:t>Work</w:t>
            </w:r>
          </w:p>
        </w:tc>
        <w:tc>
          <w:tcPr>
            <w:tcW w:w="3408" w:type="dxa"/>
            <w:gridSpan w:val="2"/>
            <w:shd w:val="clear" w:color="auto" w:fill="EDECE2"/>
            <w:vAlign w:val="top"/>
          </w:tcPr>
          <w:p w14:paraId="24331E74">
            <w:pPr>
              <w:spacing w:after="0" w:line="240" w:lineRule="auto"/>
            </w:pPr>
            <w:r>
              <w:rPr>
                <w:rFonts w:ascii="Times New Roman" w:hAnsi="Times New Roman"/>
                <w:b/>
                <w:sz w:val="16"/>
              </w:rPr>
              <w:t>Process</w:t>
            </w:r>
          </w:p>
        </w:tc>
      </w:tr>
      <w:tr w14:paraId="6801E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gridSpan w:val="2"/>
            <w:vAlign w:val="top"/>
          </w:tcPr>
          <w:p w14:paraId="6FCF185A">
            <w:pPr>
              <w:spacing w:after="0" w:line="240" w:lineRule="auto"/>
            </w:pPr>
            <w:r>
              <w:rPr>
                <w:rFonts w:ascii="Times New Roman" w:hAnsi="Times New Roman"/>
                <w:b w:val="0"/>
                <w:sz w:val="16"/>
              </w:rPr>
              <w:t>Initial</w:t>
            </w:r>
          </w:p>
        </w:tc>
        <w:tc>
          <w:tcPr>
            <w:tcW w:w="3408" w:type="dxa"/>
            <w:gridSpan w:val="3"/>
            <w:vAlign w:val="top"/>
          </w:tcPr>
          <w:p w14:paraId="66A32A25">
            <w:pPr>
              <w:spacing w:after="0" w:line="240" w:lineRule="auto"/>
            </w:pPr>
            <w:r>
              <w:rPr>
                <w:rFonts w:ascii="Times New Roman" w:hAnsi="Times New Roman"/>
                <w:b w:val="0"/>
                <w:sz w:val="16"/>
              </w:rPr>
              <w:t>[1,1,1,1]</w:t>
            </w:r>
          </w:p>
        </w:tc>
        <w:tc>
          <w:tcPr>
            <w:tcW w:w="3408" w:type="dxa"/>
            <w:gridSpan w:val="2"/>
            <w:vAlign w:val="top"/>
          </w:tcPr>
          <w:p w14:paraId="7BEC94BC">
            <w:pPr>
              <w:spacing w:after="0" w:line="240" w:lineRule="auto"/>
            </w:pPr>
            <w:r>
              <w:rPr>
                <w:rFonts w:ascii="Times New Roman" w:hAnsi="Times New Roman"/>
                <w:b w:val="0"/>
                <w:sz w:val="16"/>
              </w:rPr>
              <w:t>–</w:t>
            </w:r>
          </w:p>
        </w:tc>
      </w:tr>
      <w:tr w14:paraId="7C912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gridSpan w:val="2"/>
            <w:vAlign w:val="top"/>
          </w:tcPr>
          <w:p w14:paraId="6EE34D75">
            <w:pPr>
              <w:spacing w:after="0" w:line="240" w:lineRule="auto"/>
            </w:pPr>
            <w:r>
              <w:rPr>
                <w:rFonts w:ascii="Times New Roman" w:hAnsi="Times New Roman"/>
                <w:b w:val="0"/>
                <w:sz w:val="16"/>
              </w:rPr>
              <w:t>1</w:t>
            </w:r>
          </w:p>
        </w:tc>
        <w:tc>
          <w:tcPr>
            <w:tcW w:w="3408" w:type="dxa"/>
            <w:gridSpan w:val="3"/>
            <w:vAlign w:val="top"/>
          </w:tcPr>
          <w:p w14:paraId="0510ED6D">
            <w:pPr>
              <w:spacing w:after="0" w:line="240" w:lineRule="auto"/>
            </w:pPr>
            <w:r>
              <w:rPr>
                <w:rFonts w:ascii="Times New Roman" w:hAnsi="Times New Roman"/>
                <w:b w:val="0"/>
                <w:sz w:val="16"/>
              </w:rPr>
              <w:t>[2,2,2,1]</w:t>
            </w:r>
          </w:p>
        </w:tc>
        <w:tc>
          <w:tcPr>
            <w:tcW w:w="3408" w:type="dxa"/>
            <w:gridSpan w:val="2"/>
            <w:vAlign w:val="top"/>
          </w:tcPr>
          <w:p w14:paraId="0680A675">
            <w:pPr>
              <w:spacing w:after="0" w:line="240" w:lineRule="auto"/>
            </w:pPr>
            <w:r>
              <w:rPr>
                <w:rFonts w:ascii="Times New Roman" w:hAnsi="Times New Roman"/>
                <w:b w:val="0"/>
                <w:sz w:val="16"/>
              </w:rPr>
              <w:t>P1</w:t>
            </w:r>
          </w:p>
        </w:tc>
      </w:tr>
      <w:tr w14:paraId="00E28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gridSpan w:val="2"/>
            <w:vAlign w:val="top"/>
          </w:tcPr>
          <w:p w14:paraId="7A4A5109">
            <w:pPr>
              <w:spacing w:after="0" w:line="240" w:lineRule="auto"/>
            </w:pPr>
            <w:r>
              <w:rPr>
                <w:rFonts w:ascii="Times New Roman" w:hAnsi="Times New Roman"/>
                <w:b w:val="0"/>
                <w:sz w:val="16"/>
              </w:rPr>
              <w:t>2</w:t>
            </w:r>
          </w:p>
        </w:tc>
        <w:tc>
          <w:tcPr>
            <w:tcW w:w="3408" w:type="dxa"/>
            <w:gridSpan w:val="3"/>
            <w:vAlign w:val="top"/>
          </w:tcPr>
          <w:p w14:paraId="127AD12A">
            <w:pPr>
              <w:spacing w:after="0" w:line="240" w:lineRule="auto"/>
            </w:pPr>
            <w:r>
              <w:rPr>
                <w:rFonts w:ascii="Times New Roman" w:hAnsi="Times New Roman"/>
                <w:b w:val="0"/>
                <w:sz w:val="16"/>
              </w:rPr>
              <w:t>[3,2,3,2]</w:t>
            </w:r>
          </w:p>
        </w:tc>
        <w:tc>
          <w:tcPr>
            <w:tcW w:w="3408" w:type="dxa"/>
            <w:gridSpan w:val="2"/>
            <w:vAlign w:val="top"/>
          </w:tcPr>
          <w:p w14:paraId="36D2399C">
            <w:pPr>
              <w:spacing w:after="0" w:line="240" w:lineRule="auto"/>
            </w:pPr>
            <w:r>
              <w:rPr>
                <w:rFonts w:ascii="Times New Roman" w:hAnsi="Times New Roman"/>
                <w:b w:val="0"/>
                <w:sz w:val="16"/>
              </w:rPr>
              <w:t>P0</w:t>
            </w:r>
          </w:p>
        </w:tc>
      </w:tr>
      <w:tr w14:paraId="6FEBE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gridSpan w:val="2"/>
            <w:vAlign w:val="top"/>
          </w:tcPr>
          <w:p w14:paraId="7C7060BE">
            <w:pPr>
              <w:spacing w:after="0" w:line="240" w:lineRule="auto"/>
            </w:pPr>
            <w:r>
              <w:rPr>
                <w:rFonts w:ascii="Times New Roman" w:hAnsi="Times New Roman"/>
                <w:b w:val="0"/>
                <w:sz w:val="16"/>
              </w:rPr>
              <w:t>3</w:t>
            </w:r>
          </w:p>
        </w:tc>
        <w:tc>
          <w:tcPr>
            <w:tcW w:w="3408" w:type="dxa"/>
            <w:gridSpan w:val="3"/>
            <w:vAlign w:val="top"/>
          </w:tcPr>
          <w:p w14:paraId="2A5DA951">
            <w:pPr>
              <w:spacing w:after="0" w:line="240" w:lineRule="auto"/>
            </w:pPr>
            <w:r>
              <w:rPr>
                <w:rFonts w:ascii="Times New Roman" w:hAnsi="Times New Roman"/>
                <w:b w:val="0"/>
                <w:sz w:val="16"/>
              </w:rPr>
              <w:t>[4,2,4,3]</w:t>
            </w:r>
          </w:p>
        </w:tc>
        <w:tc>
          <w:tcPr>
            <w:tcW w:w="3408" w:type="dxa"/>
            <w:gridSpan w:val="2"/>
            <w:vAlign w:val="top"/>
          </w:tcPr>
          <w:p w14:paraId="0C820110">
            <w:pPr>
              <w:spacing w:after="0" w:line="240" w:lineRule="auto"/>
            </w:pPr>
            <w:r>
              <w:rPr>
                <w:rFonts w:ascii="Times New Roman" w:hAnsi="Times New Roman"/>
                <w:b w:val="0"/>
                <w:sz w:val="16"/>
              </w:rPr>
              <w:t>P2</w:t>
            </w:r>
          </w:p>
        </w:tc>
      </w:tr>
      <w:tr w14:paraId="06BA8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gridSpan w:val="2"/>
            <w:vAlign w:val="top"/>
          </w:tcPr>
          <w:p w14:paraId="0326A406">
            <w:pPr>
              <w:spacing w:after="0" w:line="240" w:lineRule="auto"/>
            </w:pPr>
            <w:r>
              <w:rPr>
                <w:rFonts w:ascii="Times New Roman" w:hAnsi="Times New Roman"/>
                <w:b w:val="0"/>
                <w:sz w:val="16"/>
              </w:rPr>
              <w:t>4</w:t>
            </w:r>
          </w:p>
        </w:tc>
        <w:tc>
          <w:tcPr>
            <w:tcW w:w="3408" w:type="dxa"/>
            <w:gridSpan w:val="3"/>
            <w:vAlign w:val="top"/>
          </w:tcPr>
          <w:p w14:paraId="0781A86C">
            <w:pPr>
              <w:spacing w:after="0" w:line="240" w:lineRule="auto"/>
            </w:pPr>
            <w:r>
              <w:rPr>
                <w:rFonts w:ascii="Times New Roman" w:hAnsi="Times New Roman"/>
                <w:b w:val="0"/>
                <w:sz w:val="16"/>
              </w:rPr>
              <w:t>[4,3,4,3]</w:t>
            </w:r>
          </w:p>
        </w:tc>
        <w:tc>
          <w:tcPr>
            <w:tcW w:w="3408" w:type="dxa"/>
            <w:gridSpan w:val="2"/>
            <w:vAlign w:val="top"/>
          </w:tcPr>
          <w:p w14:paraId="5FAFB334">
            <w:pPr>
              <w:spacing w:after="0" w:line="240" w:lineRule="auto"/>
            </w:pPr>
            <w:r>
              <w:rPr>
                <w:rFonts w:ascii="Times New Roman" w:hAnsi="Times New Roman"/>
                <w:b w:val="0"/>
                <w:sz w:val="16"/>
              </w:rPr>
              <w:t>P3</w:t>
            </w:r>
          </w:p>
        </w:tc>
      </w:tr>
    </w:tbl>
    <w:p w14:paraId="3F48B915">
      <w:r>
        <w:rPr>
          <w:rFonts w:ascii="Times New Roman" w:hAnsi="Times New Roman"/>
          <w:sz w:val="20"/>
        </w:rPr>
        <w:t>Safe sequence: P1 → P0 → P2 → P3.</w:t>
      </w:r>
    </w:p>
    <w:p w14:paraId="524AF3DE">
      <w:pPr>
        <w:pStyle w:val="4"/>
      </w:pPr>
      <w:r>
        <w:rPr>
          <w:rFonts w:ascii="Times New Roman" w:hAnsi="Times New Roman"/>
          <w:b/>
          <w:color w:val="4F81BD"/>
        </w:rPr>
        <w:t>6. Unsafe Additional Resource Request</w:t>
      </w:r>
    </w:p>
    <w:p w14:paraId="76198801">
      <w:r>
        <w:rPr>
          <w:rFonts w:ascii="Times New Roman" w:hAnsi="Times New Roman"/>
          <w:sz w:val="20"/>
        </w:rPr>
        <w:t>P0 requests [0,0,0,1]. Tentative Available becomes [1,1,1,0]. No process can satisfy its remaining Need, so the state is unsafe and the request must be delayed/rejected.</w:t>
      </w:r>
    </w:p>
    <w:p w14:paraId="020CBC87">
      <w:pPr>
        <w:pStyle w:val="4"/>
      </w:pPr>
      <w:r>
        <w:rPr>
          <w:rFonts w:ascii="Times New Roman" w:hAnsi="Times New Roman"/>
          <w:b/>
          <w:color w:val="4F81BD"/>
        </w:rPr>
        <w:t>7. Deadlock Strategy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7F74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DECE2"/>
            <w:vAlign w:val="top"/>
          </w:tcPr>
          <w:p w14:paraId="4113F469">
            <w:pPr>
              <w:spacing w:after="0" w:line="240" w:lineRule="auto"/>
            </w:pPr>
            <w:r>
              <w:rPr>
                <w:rFonts w:ascii="Times New Roman" w:hAnsi="Times New Roman"/>
                <w:b/>
                <w:sz w:val="16"/>
              </w:rPr>
              <w:t>Approach</w:t>
            </w:r>
          </w:p>
        </w:tc>
        <w:tc>
          <w:tcPr>
            <w:tcW w:w="2556" w:type="dxa"/>
            <w:shd w:val="clear" w:color="auto" w:fill="EDECE2"/>
            <w:vAlign w:val="top"/>
          </w:tcPr>
          <w:p w14:paraId="26820111">
            <w:pPr>
              <w:spacing w:after="0" w:line="240" w:lineRule="auto"/>
            </w:pPr>
            <w:r>
              <w:rPr>
                <w:rFonts w:ascii="Times New Roman" w:hAnsi="Times New Roman"/>
                <w:b/>
                <w:sz w:val="16"/>
              </w:rPr>
              <w:t>Strength</w:t>
            </w:r>
          </w:p>
        </w:tc>
        <w:tc>
          <w:tcPr>
            <w:tcW w:w="2556" w:type="dxa"/>
            <w:shd w:val="clear" w:color="auto" w:fill="EDECE2"/>
            <w:vAlign w:val="top"/>
          </w:tcPr>
          <w:p w14:paraId="5223F2DA">
            <w:pPr>
              <w:spacing w:after="0" w:line="240" w:lineRule="auto"/>
            </w:pPr>
            <w:r>
              <w:rPr>
                <w:rFonts w:ascii="Times New Roman" w:hAnsi="Times New Roman"/>
                <w:b/>
                <w:sz w:val="16"/>
              </w:rPr>
              <w:t>Limitation</w:t>
            </w:r>
          </w:p>
        </w:tc>
        <w:tc>
          <w:tcPr>
            <w:tcW w:w="2556" w:type="dxa"/>
            <w:shd w:val="clear" w:color="auto" w:fill="EDECE2"/>
            <w:vAlign w:val="top"/>
          </w:tcPr>
          <w:p w14:paraId="0F9B539C">
            <w:pPr>
              <w:spacing w:after="0" w:line="240" w:lineRule="auto"/>
            </w:pPr>
            <w:r>
              <w:rPr>
                <w:rFonts w:ascii="Times New Roman" w:hAnsi="Times New Roman"/>
                <w:b/>
                <w:sz w:val="16"/>
              </w:rPr>
              <w:t>Decision</w:t>
            </w:r>
          </w:p>
        </w:tc>
      </w:tr>
      <w:tr w14:paraId="3392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top"/>
          </w:tcPr>
          <w:p w14:paraId="13D2C047">
            <w:pPr>
              <w:spacing w:after="0" w:line="240" w:lineRule="auto"/>
            </w:pPr>
            <w:r>
              <w:rPr>
                <w:rFonts w:ascii="Times New Roman" w:hAnsi="Times New Roman"/>
                <w:b w:val="0"/>
                <w:sz w:val="16"/>
              </w:rPr>
              <w:t>Prevention</w:t>
            </w:r>
          </w:p>
        </w:tc>
        <w:tc>
          <w:tcPr>
            <w:tcW w:w="2556" w:type="dxa"/>
            <w:vAlign w:val="top"/>
          </w:tcPr>
          <w:p w14:paraId="2E504379">
            <w:pPr>
              <w:spacing w:after="0" w:line="240" w:lineRule="auto"/>
            </w:pPr>
            <w:r>
              <w:rPr>
                <w:rFonts w:ascii="Times New Roman" w:hAnsi="Times New Roman"/>
                <w:b w:val="0"/>
                <w:sz w:val="16"/>
              </w:rPr>
              <w:t>Can eliminate deadlock conditions.</w:t>
            </w:r>
          </w:p>
        </w:tc>
        <w:tc>
          <w:tcPr>
            <w:tcW w:w="2556" w:type="dxa"/>
            <w:vAlign w:val="top"/>
          </w:tcPr>
          <w:p w14:paraId="33F43960">
            <w:pPr>
              <w:spacing w:after="0" w:line="240" w:lineRule="auto"/>
            </w:pPr>
            <w:r>
              <w:rPr>
                <w:rFonts w:ascii="Times New Roman" w:hAnsi="Times New Roman"/>
                <w:b w:val="0"/>
                <w:sz w:val="16"/>
              </w:rPr>
              <w:t>May reduce concurrency.</w:t>
            </w:r>
          </w:p>
        </w:tc>
        <w:tc>
          <w:tcPr>
            <w:tcW w:w="2556" w:type="dxa"/>
            <w:vAlign w:val="top"/>
          </w:tcPr>
          <w:p w14:paraId="6D2022BF">
            <w:pPr>
              <w:spacing w:after="0" w:line="240" w:lineRule="auto"/>
            </w:pPr>
            <w:r>
              <w:rPr>
                <w:rFonts w:ascii="Times New Roman" w:hAnsi="Times New Roman"/>
                <w:b w:val="0"/>
                <w:sz w:val="16"/>
              </w:rPr>
              <w:t>Support via lock ordering.</w:t>
            </w:r>
          </w:p>
        </w:tc>
      </w:tr>
      <w:tr w14:paraId="5036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top"/>
          </w:tcPr>
          <w:p w14:paraId="57FD4DB7">
            <w:pPr>
              <w:spacing w:after="0" w:line="240" w:lineRule="auto"/>
            </w:pPr>
            <w:r>
              <w:rPr>
                <w:rFonts w:ascii="Times New Roman" w:hAnsi="Times New Roman"/>
                <w:b w:val="0"/>
                <w:sz w:val="16"/>
              </w:rPr>
              <w:t>Avoidance</w:t>
            </w:r>
          </w:p>
        </w:tc>
        <w:tc>
          <w:tcPr>
            <w:tcW w:w="2556" w:type="dxa"/>
            <w:vAlign w:val="top"/>
          </w:tcPr>
          <w:p w14:paraId="34B1B7CB">
            <w:pPr>
              <w:spacing w:after="0" w:line="240" w:lineRule="auto"/>
            </w:pPr>
            <w:r>
              <w:rPr>
                <w:rFonts w:ascii="Times New Roman" w:hAnsi="Times New Roman"/>
                <w:b w:val="0"/>
                <w:sz w:val="16"/>
              </w:rPr>
              <w:t>Preserves safe states.</w:t>
            </w:r>
          </w:p>
        </w:tc>
        <w:tc>
          <w:tcPr>
            <w:tcW w:w="2556" w:type="dxa"/>
            <w:vAlign w:val="top"/>
          </w:tcPr>
          <w:p w14:paraId="7B28084D">
            <w:pPr>
              <w:spacing w:after="0" w:line="240" w:lineRule="auto"/>
            </w:pPr>
            <w:r>
              <w:rPr>
                <w:rFonts w:ascii="Times New Roman" w:hAnsi="Times New Roman"/>
                <w:b w:val="0"/>
                <w:sz w:val="16"/>
              </w:rPr>
              <w:t>Needs maximum claims.</w:t>
            </w:r>
          </w:p>
        </w:tc>
        <w:tc>
          <w:tcPr>
            <w:tcW w:w="2556" w:type="dxa"/>
            <w:vAlign w:val="top"/>
          </w:tcPr>
          <w:p w14:paraId="1DDE2923">
            <w:pPr>
              <w:spacing w:after="0" w:line="240" w:lineRule="auto"/>
            </w:pPr>
            <w:r>
              <w:rPr>
                <w:rFonts w:ascii="Times New Roman" w:hAnsi="Times New Roman"/>
                <w:b w:val="0"/>
                <w:sz w:val="16"/>
              </w:rPr>
              <w:t>Primary strategy.</w:t>
            </w:r>
          </w:p>
        </w:tc>
      </w:tr>
      <w:tr w14:paraId="32EC3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top"/>
          </w:tcPr>
          <w:p w14:paraId="40E058D9">
            <w:pPr>
              <w:spacing w:after="0" w:line="240" w:lineRule="auto"/>
            </w:pPr>
            <w:r>
              <w:rPr>
                <w:rFonts w:ascii="Times New Roman" w:hAnsi="Times New Roman"/>
                <w:b w:val="0"/>
                <w:sz w:val="16"/>
              </w:rPr>
              <w:t>Detection</w:t>
            </w:r>
          </w:p>
        </w:tc>
        <w:tc>
          <w:tcPr>
            <w:tcW w:w="2556" w:type="dxa"/>
            <w:vAlign w:val="top"/>
          </w:tcPr>
          <w:p w14:paraId="73D9F764">
            <w:pPr>
              <w:spacing w:after="0" w:line="240" w:lineRule="auto"/>
            </w:pPr>
            <w:r>
              <w:rPr>
                <w:rFonts w:ascii="Times New Roman" w:hAnsi="Times New Roman"/>
                <w:b w:val="0"/>
                <w:sz w:val="16"/>
              </w:rPr>
              <w:t>Detects after allocation.</w:t>
            </w:r>
          </w:p>
        </w:tc>
        <w:tc>
          <w:tcPr>
            <w:tcW w:w="2556" w:type="dxa"/>
            <w:vAlign w:val="top"/>
          </w:tcPr>
          <w:p w14:paraId="069968BA">
            <w:pPr>
              <w:spacing w:after="0" w:line="240" w:lineRule="auto"/>
            </w:pPr>
            <w:r>
              <w:rPr>
                <w:rFonts w:ascii="Times New Roman" w:hAnsi="Times New Roman"/>
                <w:b w:val="0"/>
                <w:sz w:val="16"/>
              </w:rPr>
              <w:t>Recovery may lose work.</w:t>
            </w:r>
          </w:p>
        </w:tc>
        <w:tc>
          <w:tcPr>
            <w:tcW w:w="2556" w:type="dxa"/>
            <w:vAlign w:val="top"/>
          </w:tcPr>
          <w:p w14:paraId="0237658B">
            <w:pPr>
              <w:spacing w:after="0" w:line="240" w:lineRule="auto"/>
            </w:pPr>
            <w:r>
              <w:rPr>
                <w:rFonts w:ascii="Times New Roman" w:hAnsi="Times New Roman"/>
                <w:b w:val="0"/>
                <w:sz w:val="16"/>
              </w:rPr>
              <w:t>Secondary monitoring.</w:t>
            </w:r>
          </w:p>
        </w:tc>
      </w:tr>
      <w:tr w14:paraId="199DC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top"/>
          </w:tcPr>
          <w:p w14:paraId="1F1F0D47">
            <w:pPr>
              <w:spacing w:after="0" w:line="240" w:lineRule="auto"/>
            </w:pPr>
            <w:r>
              <w:rPr>
                <w:rFonts w:ascii="Times New Roman" w:hAnsi="Times New Roman"/>
                <w:b w:val="0"/>
                <w:sz w:val="16"/>
              </w:rPr>
              <w:t>Recovery</w:t>
            </w:r>
          </w:p>
        </w:tc>
        <w:tc>
          <w:tcPr>
            <w:tcW w:w="2556" w:type="dxa"/>
            <w:vAlign w:val="top"/>
          </w:tcPr>
          <w:p w14:paraId="2265A046">
            <w:pPr>
              <w:spacing w:after="0" w:line="240" w:lineRule="auto"/>
            </w:pPr>
            <w:r>
              <w:rPr>
                <w:rFonts w:ascii="Times New Roman" w:hAnsi="Times New Roman"/>
                <w:b w:val="0"/>
                <w:sz w:val="16"/>
              </w:rPr>
              <w:t>Terminates/preempts work.</w:t>
            </w:r>
          </w:p>
        </w:tc>
        <w:tc>
          <w:tcPr>
            <w:tcW w:w="2556" w:type="dxa"/>
            <w:vAlign w:val="top"/>
          </w:tcPr>
          <w:p w14:paraId="6A727DC3">
            <w:pPr>
              <w:spacing w:after="0" w:line="240" w:lineRule="auto"/>
            </w:pPr>
            <w:r>
              <w:rPr>
                <w:rFonts w:ascii="Times New Roman" w:hAnsi="Times New Roman"/>
                <w:b w:val="0"/>
                <w:sz w:val="16"/>
              </w:rPr>
              <w:t>Can affect users.</w:t>
            </w:r>
          </w:p>
        </w:tc>
        <w:tc>
          <w:tcPr>
            <w:tcW w:w="2556" w:type="dxa"/>
            <w:vAlign w:val="top"/>
          </w:tcPr>
          <w:p w14:paraId="702278DE">
            <w:pPr>
              <w:spacing w:after="0" w:line="240" w:lineRule="auto"/>
            </w:pPr>
            <w:r>
              <w:rPr>
                <w:rFonts w:ascii="Times New Roman" w:hAnsi="Times New Roman"/>
                <w:b w:val="0"/>
                <w:sz w:val="16"/>
              </w:rPr>
              <w:t>Last resort.</w:t>
            </w:r>
          </w:p>
        </w:tc>
      </w:tr>
    </w:tbl>
    <w:p w14:paraId="6C3E7264">
      <w:r>
        <w:rPr>
          <w:rFonts w:ascii="Times New Roman" w:hAnsi="Times New Roman"/>
          <w:sz w:val="20"/>
        </w:rPr>
        <w:t>Selected: Banker’s avoidance with lock ordering and timeout/detection monitoring.</w:t>
      </w:r>
    </w:p>
    <w:p w14:paraId="2A9FC962">
      <w:pPr>
        <w:pStyle w:val="4"/>
      </w:pPr>
      <w:r>
        <w:rPr>
          <w:rFonts w:ascii="Times New Roman" w:hAnsi="Times New Roman"/>
          <w:b/>
          <w:color w:val="4F81BD"/>
        </w:rPr>
        <w:t>8. CPU Scheduling Analysis</w:t>
      </w:r>
    </w:p>
    <w:p w14:paraId="16681342">
      <w:r>
        <w:rPr>
          <w:rFonts w:ascii="Times New Roman" w:hAnsi="Times New Roman"/>
          <w:sz w:val="20"/>
        </w:rPr>
        <w:t>FCFS Gantt: P1(0–4) | P5(4–12) | P6(12–22) | P2(22–25) | P3(25–27) | P8(27–33) | P4(33–38) | P7(38–40)</w:t>
      </w:r>
    </w:p>
    <w:p w14:paraId="124D772C">
      <w:r>
        <w:rPr>
          <w:rFonts w:ascii="Times New Roman" w:hAnsi="Times New Roman"/>
          <w:sz w:val="20"/>
        </w:rPr>
        <w:t>RR q=2 Gantt: P1(0–2) | P5(2–4) | P6(4–6) | P2(6–8) | P3(8–10) | P8(10–12) | P1(12–14) | P4(14–16) | P7(16–18) | P5(18–20) | P6(20–22) | P2(22–23) | P8(23–25) | P4(25–27) | P5(27–29) | P6(29–31) | P8(31–33) | P4(33–34) | P5(34–36) | P6(36–38) | P6(38–40)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
        <w:gridCol w:w="1022"/>
        <w:gridCol w:w="1022"/>
        <w:gridCol w:w="1022"/>
        <w:gridCol w:w="1022"/>
        <w:gridCol w:w="1022"/>
        <w:gridCol w:w="1022"/>
        <w:gridCol w:w="1022"/>
        <w:gridCol w:w="1022"/>
        <w:gridCol w:w="1022"/>
      </w:tblGrid>
      <w:tr w14:paraId="400FC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 w:type="dxa"/>
            <w:shd w:val="clear" w:color="auto" w:fill="EDECE2"/>
            <w:vAlign w:val="top"/>
          </w:tcPr>
          <w:p w14:paraId="581C3FF3">
            <w:pPr>
              <w:spacing w:after="0" w:line="240" w:lineRule="auto"/>
            </w:pPr>
            <w:r>
              <w:rPr>
                <w:rFonts w:ascii="Times New Roman" w:hAnsi="Times New Roman"/>
                <w:b/>
                <w:sz w:val="16"/>
              </w:rPr>
              <w:t>PID</w:t>
            </w:r>
          </w:p>
        </w:tc>
        <w:tc>
          <w:tcPr>
            <w:tcW w:w="1022" w:type="dxa"/>
            <w:shd w:val="clear" w:color="auto" w:fill="EDECE2"/>
            <w:vAlign w:val="top"/>
          </w:tcPr>
          <w:p w14:paraId="215B19B4">
            <w:pPr>
              <w:spacing w:after="0" w:line="240" w:lineRule="auto"/>
            </w:pPr>
            <w:r>
              <w:rPr>
                <w:rFonts w:ascii="Times New Roman" w:hAnsi="Times New Roman"/>
                <w:b/>
                <w:sz w:val="16"/>
              </w:rPr>
              <w:t>Class</w:t>
            </w:r>
          </w:p>
        </w:tc>
        <w:tc>
          <w:tcPr>
            <w:tcW w:w="1022" w:type="dxa"/>
            <w:shd w:val="clear" w:color="auto" w:fill="EDECE2"/>
            <w:vAlign w:val="top"/>
          </w:tcPr>
          <w:p w14:paraId="2CCD3E27">
            <w:pPr>
              <w:spacing w:after="0" w:line="240" w:lineRule="auto"/>
            </w:pPr>
            <w:r>
              <w:rPr>
                <w:rFonts w:ascii="Times New Roman" w:hAnsi="Times New Roman"/>
                <w:b/>
                <w:sz w:val="16"/>
              </w:rPr>
              <w:t>AT</w:t>
            </w:r>
          </w:p>
        </w:tc>
        <w:tc>
          <w:tcPr>
            <w:tcW w:w="1022" w:type="dxa"/>
            <w:shd w:val="clear" w:color="auto" w:fill="EDECE2"/>
            <w:vAlign w:val="top"/>
          </w:tcPr>
          <w:p w14:paraId="02AE02C5">
            <w:pPr>
              <w:spacing w:after="0" w:line="240" w:lineRule="auto"/>
            </w:pPr>
            <w:r>
              <w:rPr>
                <w:rFonts w:ascii="Times New Roman" w:hAnsi="Times New Roman"/>
                <w:b/>
                <w:sz w:val="16"/>
              </w:rPr>
              <w:t>BT</w:t>
            </w:r>
          </w:p>
        </w:tc>
        <w:tc>
          <w:tcPr>
            <w:tcW w:w="1022" w:type="dxa"/>
            <w:shd w:val="clear" w:color="auto" w:fill="EDECE2"/>
            <w:vAlign w:val="top"/>
          </w:tcPr>
          <w:p w14:paraId="72BE45E2">
            <w:pPr>
              <w:spacing w:after="0" w:line="240" w:lineRule="auto"/>
            </w:pPr>
            <w:r>
              <w:rPr>
                <w:rFonts w:ascii="Times New Roman" w:hAnsi="Times New Roman"/>
                <w:b/>
                <w:sz w:val="16"/>
              </w:rPr>
              <w:t>FCFS WT</w:t>
            </w:r>
          </w:p>
        </w:tc>
        <w:tc>
          <w:tcPr>
            <w:tcW w:w="1022" w:type="dxa"/>
            <w:shd w:val="clear" w:color="auto" w:fill="EDECE2"/>
            <w:vAlign w:val="top"/>
          </w:tcPr>
          <w:p w14:paraId="0F3165CD">
            <w:pPr>
              <w:spacing w:after="0" w:line="240" w:lineRule="auto"/>
            </w:pPr>
            <w:r>
              <w:rPr>
                <w:rFonts w:ascii="Times New Roman" w:hAnsi="Times New Roman"/>
                <w:b/>
                <w:sz w:val="16"/>
              </w:rPr>
              <w:t>FCFS TAT</w:t>
            </w:r>
          </w:p>
        </w:tc>
        <w:tc>
          <w:tcPr>
            <w:tcW w:w="1022" w:type="dxa"/>
            <w:shd w:val="clear" w:color="auto" w:fill="EDECE2"/>
            <w:vAlign w:val="top"/>
          </w:tcPr>
          <w:p w14:paraId="3563337D">
            <w:pPr>
              <w:spacing w:after="0" w:line="240" w:lineRule="auto"/>
            </w:pPr>
            <w:r>
              <w:rPr>
                <w:rFonts w:ascii="Times New Roman" w:hAnsi="Times New Roman"/>
                <w:b/>
                <w:sz w:val="16"/>
              </w:rPr>
              <w:t>FCFS RT</w:t>
            </w:r>
          </w:p>
        </w:tc>
        <w:tc>
          <w:tcPr>
            <w:tcW w:w="1022" w:type="dxa"/>
            <w:shd w:val="clear" w:color="auto" w:fill="EDECE2"/>
            <w:vAlign w:val="top"/>
          </w:tcPr>
          <w:p w14:paraId="6DC2CF76">
            <w:pPr>
              <w:spacing w:after="0" w:line="240" w:lineRule="auto"/>
            </w:pPr>
            <w:r>
              <w:rPr>
                <w:rFonts w:ascii="Times New Roman" w:hAnsi="Times New Roman"/>
                <w:b/>
                <w:sz w:val="16"/>
              </w:rPr>
              <w:t>RR WT</w:t>
            </w:r>
          </w:p>
        </w:tc>
        <w:tc>
          <w:tcPr>
            <w:tcW w:w="1022" w:type="dxa"/>
            <w:shd w:val="clear" w:color="auto" w:fill="EDECE2"/>
            <w:vAlign w:val="top"/>
          </w:tcPr>
          <w:p w14:paraId="34CC386F">
            <w:pPr>
              <w:spacing w:after="0" w:line="240" w:lineRule="auto"/>
            </w:pPr>
            <w:r>
              <w:rPr>
                <w:rFonts w:ascii="Times New Roman" w:hAnsi="Times New Roman"/>
                <w:b/>
                <w:sz w:val="16"/>
              </w:rPr>
              <w:t>RR TAT</w:t>
            </w:r>
          </w:p>
        </w:tc>
        <w:tc>
          <w:tcPr>
            <w:tcW w:w="1022" w:type="dxa"/>
            <w:shd w:val="clear" w:color="auto" w:fill="EDECE2"/>
            <w:vAlign w:val="top"/>
          </w:tcPr>
          <w:p w14:paraId="0E52C2C6">
            <w:pPr>
              <w:spacing w:after="0" w:line="240" w:lineRule="auto"/>
            </w:pPr>
            <w:r>
              <w:rPr>
                <w:rFonts w:ascii="Times New Roman" w:hAnsi="Times New Roman"/>
                <w:b/>
                <w:sz w:val="16"/>
              </w:rPr>
              <w:t>RR RT</w:t>
            </w:r>
          </w:p>
        </w:tc>
      </w:tr>
      <w:tr w14:paraId="6B078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 w:type="dxa"/>
            <w:vAlign w:val="top"/>
          </w:tcPr>
          <w:p w14:paraId="247288BC">
            <w:pPr>
              <w:spacing w:after="0" w:line="240" w:lineRule="auto"/>
            </w:pPr>
            <w:r>
              <w:rPr>
                <w:rFonts w:ascii="Times New Roman" w:hAnsi="Times New Roman"/>
                <w:b w:val="0"/>
                <w:sz w:val="16"/>
              </w:rPr>
              <w:t>P1</w:t>
            </w:r>
          </w:p>
        </w:tc>
        <w:tc>
          <w:tcPr>
            <w:tcW w:w="1022" w:type="dxa"/>
            <w:vAlign w:val="top"/>
          </w:tcPr>
          <w:p w14:paraId="4A32DB5C">
            <w:pPr>
              <w:spacing w:after="0" w:line="240" w:lineRule="auto"/>
            </w:pPr>
            <w:r>
              <w:rPr>
                <w:rFonts w:ascii="Times New Roman" w:hAnsi="Times New Roman"/>
                <w:b w:val="0"/>
                <w:sz w:val="16"/>
              </w:rPr>
              <w:t>Interactive</w:t>
            </w:r>
          </w:p>
        </w:tc>
        <w:tc>
          <w:tcPr>
            <w:tcW w:w="1022" w:type="dxa"/>
            <w:vAlign w:val="top"/>
          </w:tcPr>
          <w:p w14:paraId="040DB73B">
            <w:pPr>
              <w:spacing w:after="0" w:line="240" w:lineRule="auto"/>
            </w:pPr>
            <w:r>
              <w:rPr>
                <w:rFonts w:ascii="Times New Roman" w:hAnsi="Times New Roman"/>
                <w:b w:val="0"/>
                <w:sz w:val="16"/>
              </w:rPr>
              <w:t>0</w:t>
            </w:r>
          </w:p>
        </w:tc>
        <w:tc>
          <w:tcPr>
            <w:tcW w:w="1022" w:type="dxa"/>
            <w:vAlign w:val="top"/>
          </w:tcPr>
          <w:p w14:paraId="57C2182C">
            <w:pPr>
              <w:spacing w:after="0" w:line="240" w:lineRule="auto"/>
            </w:pPr>
            <w:r>
              <w:rPr>
                <w:rFonts w:ascii="Times New Roman" w:hAnsi="Times New Roman"/>
                <w:b w:val="0"/>
                <w:sz w:val="16"/>
              </w:rPr>
              <w:t>4</w:t>
            </w:r>
          </w:p>
        </w:tc>
        <w:tc>
          <w:tcPr>
            <w:tcW w:w="1022" w:type="dxa"/>
            <w:vAlign w:val="top"/>
          </w:tcPr>
          <w:p w14:paraId="3F7E941A">
            <w:pPr>
              <w:spacing w:after="0" w:line="240" w:lineRule="auto"/>
            </w:pPr>
            <w:r>
              <w:rPr>
                <w:rFonts w:ascii="Times New Roman" w:hAnsi="Times New Roman"/>
                <w:b w:val="0"/>
                <w:sz w:val="16"/>
              </w:rPr>
              <w:t>0</w:t>
            </w:r>
          </w:p>
        </w:tc>
        <w:tc>
          <w:tcPr>
            <w:tcW w:w="1022" w:type="dxa"/>
            <w:vAlign w:val="top"/>
          </w:tcPr>
          <w:p w14:paraId="291E7743">
            <w:pPr>
              <w:spacing w:after="0" w:line="240" w:lineRule="auto"/>
            </w:pPr>
            <w:r>
              <w:rPr>
                <w:rFonts w:ascii="Times New Roman" w:hAnsi="Times New Roman"/>
                <w:b w:val="0"/>
                <w:sz w:val="16"/>
              </w:rPr>
              <w:t>4</w:t>
            </w:r>
          </w:p>
        </w:tc>
        <w:tc>
          <w:tcPr>
            <w:tcW w:w="1022" w:type="dxa"/>
            <w:vAlign w:val="top"/>
          </w:tcPr>
          <w:p w14:paraId="54E4F51B">
            <w:pPr>
              <w:spacing w:after="0" w:line="240" w:lineRule="auto"/>
            </w:pPr>
            <w:r>
              <w:rPr>
                <w:rFonts w:ascii="Times New Roman" w:hAnsi="Times New Roman"/>
                <w:b w:val="0"/>
                <w:sz w:val="16"/>
              </w:rPr>
              <w:t>0</w:t>
            </w:r>
          </w:p>
        </w:tc>
        <w:tc>
          <w:tcPr>
            <w:tcW w:w="1022" w:type="dxa"/>
            <w:vAlign w:val="top"/>
          </w:tcPr>
          <w:p w14:paraId="36E088EC">
            <w:pPr>
              <w:spacing w:after="0" w:line="240" w:lineRule="auto"/>
            </w:pPr>
            <w:r>
              <w:rPr>
                <w:rFonts w:ascii="Times New Roman" w:hAnsi="Times New Roman"/>
                <w:b w:val="0"/>
                <w:sz w:val="16"/>
              </w:rPr>
              <w:t>10</w:t>
            </w:r>
          </w:p>
        </w:tc>
        <w:tc>
          <w:tcPr>
            <w:tcW w:w="1022" w:type="dxa"/>
            <w:vAlign w:val="top"/>
          </w:tcPr>
          <w:p w14:paraId="65666E5A">
            <w:pPr>
              <w:spacing w:after="0" w:line="240" w:lineRule="auto"/>
            </w:pPr>
            <w:r>
              <w:rPr>
                <w:rFonts w:ascii="Times New Roman" w:hAnsi="Times New Roman"/>
                <w:b w:val="0"/>
                <w:sz w:val="16"/>
              </w:rPr>
              <w:t>14</w:t>
            </w:r>
          </w:p>
        </w:tc>
        <w:tc>
          <w:tcPr>
            <w:tcW w:w="1022" w:type="dxa"/>
            <w:vAlign w:val="top"/>
          </w:tcPr>
          <w:p w14:paraId="0D1CE837">
            <w:pPr>
              <w:spacing w:after="0" w:line="240" w:lineRule="auto"/>
            </w:pPr>
            <w:r>
              <w:rPr>
                <w:rFonts w:ascii="Times New Roman" w:hAnsi="Times New Roman"/>
                <w:b w:val="0"/>
                <w:sz w:val="16"/>
              </w:rPr>
              <w:t>0</w:t>
            </w:r>
          </w:p>
        </w:tc>
      </w:tr>
      <w:tr w14:paraId="13C4A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 w:type="dxa"/>
            <w:vAlign w:val="top"/>
          </w:tcPr>
          <w:p w14:paraId="7BEC5E56">
            <w:pPr>
              <w:spacing w:after="0" w:line="240" w:lineRule="auto"/>
            </w:pPr>
            <w:r>
              <w:rPr>
                <w:rFonts w:ascii="Times New Roman" w:hAnsi="Times New Roman"/>
                <w:b w:val="0"/>
                <w:sz w:val="16"/>
              </w:rPr>
              <w:t>P2</w:t>
            </w:r>
          </w:p>
        </w:tc>
        <w:tc>
          <w:tcPr>
            <w:tcW w:w="1022" w:type="dxa"/>
            <w:vAlign w:val="top"/>
          </w:tcPr>
          <w:p w14:paraId="5FE18622">
            <w:pPr>
              <w:spacing w:after="0" w:line="240" w:lineRule="auto"/>
            </w:pPr>
            <w:r>
              <w:rPr>
                <w:rFonts w:ascii="Times New Roman" w:hAnsi="Times New Roman"/>
                <w:b w:val="0"/>
                <w:sz w:val="16"/>
              </w:rPr>
              <w:t>Interactive</w:t>
            </w:r>
          </w:p>
        </w:tc>
        <w:tc>
          <w:tcPr>
            <w:tcW w:w="1022" w:type="dxa"/>
            <w:vAlign w:val="top"/>
          </w:tcPr>
          <w:p w14:paraId="4EC5B2EF">
            <w:pPr>
              <w:spacing w:after="0" w:line="240" w:lineRule="auto"/>
            </w:pPr>
            <w:r>
              <w:rPr>
                <w:rFonts w:ascii="Times New Roman" w:hAnsi="Times New Roman"/>
                <w:b w:val="0"/>
                <w:sz w:val="16"/>
              </w:rPr>
              <w:t>1</w:t>
            </w:r>
          </w:p>
        </w:tc>
        <w:tc>
          <w:tcPr>
            <w:tcW w:w="1022" w:type="dxa"/>
            <w:vAlign w:val="top"/>
          </w:tcPr>
          <w:p w14:paraId="62F536AC">
            <w:pPr>
              <w:spacing w:after="0" w:line="240" w:lineRule="auto"/>
            </w:pPr>
            <w:r>
              <w:rPr>
                <w:rFonts w:ascii="Times New Roman" w:hAnsi="Times New Roman"/>
                <w:b w:val="0"/>
                <w:sz w:val="16"/>
              </w:rPr>
              <w:t>3</w:t>
            </w:r>
          </w:p>
        </w:tc>
        <w:tc>
          <w:tcPr>
            <w:tcW w:w="1022" w:type="dxa"/>
            <w:vAlign w:val="top"/>
          </w:tcPr>
          <w:p w14:paraId="34B3563C">
            <w:pPr>
              <w:spacing w:after="0" w:line="240" w:lineRule="auto"/>
            </w:pPr>
            <w:r>
              <w:rPr>
                <w:rFonts w:ascii="Times New Roman" w:hAnsi="Times New Roman"/>
                <w:b w:val="0"/>
                <w:sz w:val="16"/>
              </w:rPr>
              <w:t>21</w:t>
            </w:r>
          </w:p>
        </w:tc>
        <w:tc>
          <w:tcPr>
            <w:tcW w:w="1022" w:type="dxa"/>
            <w:vAlign w:val="top"/>
          </w:tcPr>
          <w:p w14:paraId="23619756">
            <w:pPr>
              <w:spacing w:after="0" w:line="240" w:lineRule="auto"/>
            </w:pPr>
            <w:r>
              <w:rPr>
                <w:rFonts w:ascii="Times New Roman" w:hAnsi="Times New Roman"/>
                <w:b w:val="0"/>
                <w:sz w:val="16"/>
              </w:rPr>
              <w:t>24</w:t>
            </w:r>
          </w:p>
        </w:tc>
        <w:tc>
          <w:tcPr>
            <w:tcW w:w="1022" w:type="dxa"/>
            <w:vAlign w:val="top"/>
          </w:tcPr>
          <w:p w14:paraId="27ABA50D">
            <w:pPr>
              <w:spacing w:after="0" w:line="240" w:lineRule="auto"/>
            </w:pPr>
            <w:r>
              <w:rPr>
                <w:rFonts w:ascii="Times New Roman" w:hAnsi="Times New Roman"/>
                <w:b w:val="0"/>
                <w:sz w:val="16"/>
              </w:rPr>
              <w:t>21</w:t>
            </w:r>
          </w:p>
        </w:tc>
        <w:tc>
          <w:tcPr>
            <w:tcW w:w="1022" w:type="dxa"/>
            <w:vAlign w:val="top"/>
          </w:tcPr>
          <w:p w14:paraId="7D079783">
            <w:pPr>
              <w:spacing w:after="0" w:line="240" w:lineRule="auto"/>
            </w:pPr>
            <w:r>
              <w:rPr>
                <w:rFonts w:ascii="Times New Roman" w:hAnsi="Times New Roman"/>
                <w:b w:val="0"/>
                <w:sz w:val="16"/>
              </w:rPr>
              <w:t>19</w:t>
            </w:r>
          </w:p>
        </w:tc>
        <w:tc>
          <w:tcPr>
            <w:tcW w:w="1022" w:type="dxa"/>
            <w:vAlign w:val="top"/>
          </w:tcPr>
          <w:p w14:paraId="432E7C33">
            <w:pPr>
              <w:spacing w:after="0" w:line="240" w:lineRule="auto"/>
            </w:pPr>
            <w:r>
              <w:rPr>
                <w:rFonts w:ascii="Times New Roman" w:hAnsi="Times New Roman"/>
                <w:b w:val="0"/>
                <w:sz w:val="16"/>
              </w:rPr>
              <w:t>22</w:t>
            </w:r>
          </w:p>
        </w:tc>
        <w:tc>
          <w:tcPr>
            <w:tcW w:w="1022" w:type="dxa"/>
            <w:vAlign w:val="top"/>
          </w:tcPr>
          <w:p w14:paraId="68E1BDC5">
            <w:pPr>
              <w:spacing w:after="0" w:line="240" w:lineRule="auto"/>
            </w:pPr>
            <w:r>
              <w:rPr>
                <w:rFonts w:ascii="Times New Roman" w:hAnsi="Times New Roman"/>
                <w:b w:val="0"/>
                <w:sz w:val="16"/>
              </w:rPr>
              <w:t>5</w:t>
            </w:r>
          </w:p>
        </w:tc>
      </w:tr>
      <w:tr w14:paraId="49BDF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 w:type="dxa"/>
            <w:vAlign w:val="top"/>
          </w:tcPr>
          <w:p w14:paraId="43391C94">
            <w:pPr>
              <w:spacing w:after="0" w:line="240" w:lineRule="auto"/>
            </w:pPr>
            <w:r>
              <w:rPr>
                <w:rFonts w:ascii="Times New Roman" w:hAnsi="Times New Roman"/>
                <w:b w:val="0"/>
                <w:sz w:val="16"/>
              </w:rPr>
              <w:t>P3</w:t>
            </w:r>
          </w:p>
        </w:tc>
        <w:tc>
          <w:tcPr>
            <w:tcW w:w="1022" w:type="dxa"/>
            <w:vAlign w:val="top"/>
          </w:tcPr>
          <w:p w14:paraId="4BF5F33D">
            <w:pPr>
              <w:spacing w:after="0" w:line="240" w:lineRule="auto"/>
            </w:pPr>
            <w:r>
              <w:rPr>
                <w:rFonts w:ascii="Times New Roman" w:hAnsi="Times New Roman"/>
                <w:b w:val="0"/>
                <w:sz w:val="16"/>
              </w:rPr>
              <w:t>Interactive</w:t>
            </w:r>
          </w:p>
        </w:tc>
        <w:tc>
          <w:tcPr>
            <w:tcW w:w="1022" w:type="dxa"/>
            <w:vAlign w:val="top"/>
          </w:tcPr>
          <w:p w14:paraId="67463B33">
            <w:pPr>
              <w:spacing w:after="0" w:line="240" w:lineRule="auto"/>
            </w:pPr>
            <w:r>
              <w:rPr>
                <w:rFonts w:ascii="Times New Roman" w:hAnsi="Times New Roman"/>
                <w:b w:val="0"/>
                <w:sz w:val="16"/>
              </w:rPr>
              <w:t>2</w:t>
            </w:r>
          </w:p>
        </w:tc>
        <w:tc>
          <w:tcPr>
            <w:tcW w:w="1022" w:type="dxa"/>
            <w:vAlign w:val="top"/>
          </w:tcPr>
          <w:p w14:paraId="5E1A2FEF">
            <w:pPr>
              <w:spacing w:after="0" w:line="240" w:lineRule="auto"/>
            </w:pPr>
            <w:r>
              <w:rPr>
                <w:rFonts w:ascii="Times New Roman" w:hAnsi="Times New Roman"/>
                <w:b w:val="0"/>
                <w:sz w:val="16"/>
              </w:rPr>
              <w:t>2</w:t>
            </w:r>
          </w:p>
        </w:tc>
        <w:tc>
          <w:tcPr>
            <w:tcW w:w="1022" w:type="dxa"/>
            <w:vAlign w:val="top"/>
          </w:tcPr>
          <w:p w14:paraId="108AA19C">
            <w:pPr>
              <w:spacing w:after="0" w:line="240" w:lineRule="auto"/>
            </w:pPr>
            <w:r>
              <w:rPr>
                <w:rFonts w:ascii="Times New Roman" w:hAnsi="Times New Roman"/>
                <w:b w:val="0"/>
                <w:sz w:val="16"/>
              </w:rPr>
              <w:t>23</w:t>
            </w:r>
          </w:p>
        </w:tc>
        <w:tc>
          <w:tcPr>
            <w:tcW w:w="1022" w:type="dxa"/>
            <w:vAlign w:val="top"/>
          </w:tcPr>
          <w:p w14:paraId="678FC95D">
            <w:pPr>
              <w:spacing w:after="0" w:line="240" w:lineRule="auto"/>
            </w:pPr>
            <w:r>
              <w:rPr>
                <w:rFonts w:ascii="Times New Roman" w:hAnsi="Times New Roman"/>
                <w:b w:val="0"/>
                <w:sz w:val="16"/>
              </w:rPr>
              <w:t>25</w:t>
            </w:r>
          </w:p>
        </w:tc>
        <w:tc>
          <w:tcPr>
            <w:tcW w:w="1022" w:type="dxa"/>
            <w:vAlign w:val="top"/>
          </w:tcPr>
          <w:p w14:paraId="4304EF4B">
            <w:pPr>
              <w:spacing w:after="0" w:line="240" w:lineRule="auto"/>
            </w:pPr>
            <w:r>
              <w:rPr>
                <w:rFonts w:ascii="Times New Roman" w:hAnsi="Times New Roman"/>
                <w:b w:val="0"/>
                <w:sz w:val="16"/>
              </w:rPr>
              <w:t>23</w:t>
            </w:r>
          </w:p>
        </w:tc>
        <w:tc>
          <w:tcPr>
            <w:tcW w:w="1022" w:type="dxa"/>
            <w:vAlign w:val="top"/>
          </w:tcPr>
          <w:p w14:paraId="7434097B">
            <w:pPr>
              <w:spacing w:after="0" w:line="240" w:lineRule="auto"/>
            </w:pPr>
            <w:r>
              <w:rPr>
                <w:rFonts w:ascii="Times New Roman" w:hAnsi="Times New Roman"/>
                <w:b w:val="0"/>
                <w:sz w:val="16"/>
              </w:rPr>
              <w:t>6</w:t>
            </w:r>
          </w:p>
        </w:tc>
        <w:tc>
          <w:tcPr>
            <w:tcW w:w="1022" w:type="dxa"/>
            <w:vAlign w:val="top"/>
          </w:tcPr>
          <w:p w14:paraId="7BC044ED">
            <w:pPr>
              <w:spacing w:after="0" w:line="240" w:lineRule="auto"/>
            </w:pPr>
            <w:r>
              <w:rPr>
                <w:rFonts w:ascii="Times New Roman" w:hAnsi="Times New Roman"/>
                <w:b w:val="0"/>
                <w:sz w:val="16"/>
              </w:rPr>
              <w:t>8</w:t>
            </w:r>
          </w:p>
        </w:tc>
        <w:tc>
          <w:tcPr>
            <w:tcW w:w="1022" w:type="dxa"/>
            <w:vAlign w:val="top"/>
          </w:tcPr>
          <w:p w14:paraId="1869412D">
            <w:pPr>
              <w:spacing w:after="0" w:line="240" w:lineRule="auto"/>
            </w:pPr>
            <w:r>
              <w:rPr>
                <w:rFonts w:ascii="Times New Roman" w:hAnsi="Times New Roman"/>
                <w:b w:val="0"/>
                <w:sz w:val="16"/>
              </w:rPr>
              <w:t>6</w:t>
            </w:r>
          </w:p>
        </w:tc>
      </w:tr>
      <w:tr w14:paraId="547D4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 w:type="dxa"/>
            <w:vAlign w:val="top"/>
          </w:tcPr>
          <w:p w14:paraId="767CA5F3">
            <w:pPr>
              <w:spacing w:after="0" w:line="240" w:lineRule="auto"/>
            </w:pPr>
            <w:r>
              <w:rPr>
                <w:rFonts w:ascii="Times New Roman" w:hAnsi="Times New Roman"/>
                <w:b w:val="0"/>
                <w:sz w:val="16"/>
              </w:rPr>
              <w:t>P4</w:t>
            </w:r>
          </w:p>
        </w:tc>
        <w:tc>
          <w:tcPr>
            <w:tcW w:w="1022" w:type="dxa"/>
            <w:vAlign w:val="top"/>
          </w:tcPr>
          <w:p w14:paraId="5A2248A3">
            <w:pPr>
              <w:spacing w:after="0" w:line="240" w:lineRule="auto"/>
            </w:pPr>
            <w:r>
              <w:rPr>
                <w:rFonts w:ascii="Times New Roman" w:hAnsi="Times New Roman"/>
                <w:b w:val="0"/>
                <w:sz w:val="16"/>
              </w:rPr>
              <w:t>Interactive</w:t>
            </w:r>
          </w:p>
        </w:tc>
        <w:tc>
          <w:tcPr>
            <w:tcW w:w="1022" w:type="dxa"/>
            <w:vAlign w:val="top"/>
          </w:tcPr>
          <w:p w14:paraId="1D81F6DF">
            <w:pPr>
              <w:spacing w:after="0" w:line="240" w:lineRule="auto"/>
            </w:pPr>
            <w:r>
              <w:rPr>
                <w:rFonts w:ascii="Times New Roman" w:hAnsi="Times New Roman"/>
                <w:b w:val="0"/>
                <w:sz w:val="16"/>
              </w:rPr>
              <w:t>3</w:t>
            </w:r>
          </w:p>
        </w:tc>
        <w:tc>
          <w:tcPr>
            <w:tcW w:w="1022" w:type="dxa"/>
            <w:vAlign w:val="top"/>
          </w:tcPr>
          <w:p w14:paraId="1D151FB7">
            <w:pPr>
              <w:spacing w:after="0" w:line="240" w:lineRule="auto"/>
            </w:pPr>
            <w:r>
              <w:rPr>
                <w:rFonts w:ascii="Times New Roman" w:hAnsi="Times New Roman"/>
                <w:b w:val="0"/>
                <w:sz w:val="16"/>
              </w:rPr>
              <w:t>5</w:t>
            </w:r>
          </w:p>
        </w:tc>
        <w:tc>
          <w:tcPr>
            <w:tcW w:w="1022" w:type="dxa"/>
            <w:vAlign w:val="top"/>
          </w:tcPr>
          <w:p w14:paraId="0EEDCF64">
            <w:pPr>
              <w:spacing w:after="0" w:line="240" w:lineRule="auto"/>
            </w:pPr>
            <w:r>
              <w:rPr>
                <w:rFonts w:ascii="Times New Roman" w:hAnsi="Times New Roman"/>
                <w:b w:val="0"/>
                <w:sz w:val="16"/>
              </w:rPr>
              <w:t>30</w:t>
            </w:r>
          </w:p>
        </w:tc>
        <w:tc>
          <w:tcPr>
            <w:tcW w:w="1022" w:type="dxa"/>
            <w:vAlign w:val="top"/>
          </w:tcPr>
          <w:p w14:paraId="580047A5">
            <w:pPr>
              <w:spacing w:after="0" w:line="240" w:lineRule="auto"/>
            </w:pPr>
            <w:r>
              <w:rPr>
                <w:rFonts w:ascii="Times New Roman" w:hAnsi="Times New Roman"/>
                <w:b w:val="0"/>
                <w:sz w:val="16"/>
              </w:rPr>
              <w:t>35</w:t>
            </w:r>
          </w:p>
        </w:tc>
        <w:tc>
          <w:tcPr>
            <w:tcW w:w="1022" w:type="dxa"/>
            <w:vAlign w:val="top"/>
          </w:tcPr>
          <w:p w14:paraId="5728EC15">
            <w:pPr>
              <w:spacing w:after="0" w:line="240" w:lineRule="auto"/>
            </w:pPr>
            <w:r>
              <w:rPr>
                <w:rFonts w:ascii="Times New Roman" w:hAnsi="Times New Roman"/>
                <w:b w:val="0"/>
                <w:sz w:val="16"/>
              </w:rPr>
              <w:t>30</w:t>
            </w:r>
          </w:p>
        </w:tc>
        <w:tc>
          <w:tcPr>
            <w:tcW w:w="1022" w:type="dxa"/>
            <w:vAlign w:val="top"/>
          </w:tcPr>
          <w:p w14:paraId="3B99350D">
            <w:pPr>
              <w:spacing w:after="0" w:line="240" w:lineRule="auto"/>
            </w:pPr>
            <w:r>
              <w:rPr>
                <w:rFonts w:ascii="Times New Roman" w:hAnsi="Times New Roman"/>
                <w:b w:val="0"/>
                <w:sz w:val="16"/>
              </w:rPr>
              <w:t>26</w:t>
            </w:r>
          </w:p>
        </w:tc>
        <w:tc>
          <w:tcPr>
            <w:tcW w:w="1022" w:type="dxa"/>
            <w:vAlign w:val="top"/>
          </w:tcPr>
          <w:p w14:paraId="559852E3">
            <w:pPr>
              <w:spacing w:after="0" w:line="240" w:lineRule="auto"/>
            </w:pPr>
            <w:r>
              <w:rPr>
                <w:rFonts w:ascii="Times New Roman" w:hAnsi="Times New Roman"/>
                <w:b w:val="0"/>
                <w:sz w:val="16"/>
              </w:rPr>
              <w:t>31</w:t>
            </w:r>
          </w:p>
        </w:tc>
        <w:tc>
          <w:tcPr>
            <w:tcW w:w="1022" w:type="dxa"/>
            <w:vAlign w:val="top"/>
          </w:tcPr>
          <w:p w14:paraId="46044919">
            <w:pPr>
              <w:spacing w:after="0" w:line="240" w:lineRule="auto"/>
            </w:pPr>
            <w:r>
              <w:rPr>
                <w:rFonts w:ascii="Times New Roman" w:hAnsi="Times New Roman"/>
                <w:b w:val="0"/>
                <w:sz w:val="16"/>
              </w:rPr>
              <w:t>11</w:t>
            </w:r>
          </w:p>
        </w:tc>
      </w:tr>
      <w:tr w14:paraId="57E7E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 w:type="dxa"/>
            <w:vAlign w:val="top"/>
          </w:tcPr>
          <w:p w14:paraId="2CB8FDED">
            <w:pPr>
              <w:spacing w:after="0" w:line="240" w:lineRule="auto"/>
            </w:pPr>
            <w:r>
              <w:rPr>
                <w:rFonts w:ascii="Times New Roman" w:hAnsi="Times New Roman"/>
                <w:b w:val="0"/>
                <w:sz w:val="16"/>
              </w:rPr>
              <w:t>P5</w:t>
            </w:r>
          </w:p>
        </w:tc>
        <w:tc>
          <w:tcPr>
            <w:tcW w:w="1022" w:type="dxa"/>
            <w:vAlign w:val="top"/>
          </w:tcPr>
          <w:p w14:paraId="6BC5C3E8">
            <w:pPr>
              <w:spacing w:after="0" w:line="240" w:lineRule="auto"/>
            </w:pPr>
            <w:r>
              <w:rPr>
                <w:rFonts w:ascii="Times New Roman" w:hAnsi="Times New Roman"/>
                <w:b w:val="0"/>
                <w:sz w:val="16"/>
              </w:rPr>
              <w:t>Background</w:t>
            </w:r>
          </w:p>
        </w:tc>
        <w:tc>
          <w:tcPr>
            <w:tcW w:w="1022" w:type="dxa"/>
            <w:vAlign w:val="top"/>
          </w:tcPr>
          <w:p w14:paraId="1A198E0F">
            <w:pPr>
              <w:spacing w:after="0" w:line="240" w:lineRule="auto"/>
            </w:pPr>
            <w:r>
              <w:rPr>
                <w:rFonts w:ascii="Times New Roman" w:hAnsi="Times New Roman"/>
                <w:b w:val="0"/>
                <w:sz w:val="16"/>
              </w:rPr>
              <w:t>0</w:t>
            </w:r>
          </w:p>
        </w:tc>
        <w:tc>
          <w:tcPr>
            <w:tcW w:w="1022" w:type="dxa"/>
            <w:vAlign w:val="top"/>
          </w:tcPr>
          <w:p w14:paraId="4973AF98">
            <w:pPr>
              <w:spacing w:after="0" w:line="240" w:lineRule="auto"/>
            </w:pPr>
            <w:r>
              <w:rPr>
                <w:rFonts w:ascii="Times New Roman" w:hAnsi="Times New Roman"/>
                <w:b w:val="0"/>
                <w:sz w:val="16"/>
              </w:rPr>
              <w:t>8</w:t>
            </w:r>
          </w:p>
        </w:tc>
        <w:tc>
          <w:tcPr>
            <w:tcW w:w="1022" w:type="dxa"/>
            <w:vAlign w:val="top"/>
          </w:tcPr>
          <w:p w14:paraId="1C21B42E">
            <w:pPr>
              <w:spacing w:after="0" w:line="240" w:lineRule="auto"/>
            </w:pPr>
            <w:r>
              <w:rPr>
                <w:rFonts w:ascii="Times New Roman" w:hAnsi="Times New Roman"/>
                <w:b w:val="0"/>
                <w:sz w:val="16"/>
              </w:rPr>
              <w:t>4</w:t>
            </w:r>
          </w:p>
        </w:tc>
        <w:tc>
          <w:tcPr>
            <w:tcW w:w="1022" w:type="dxa"/>
            <w:vAlign w:val="top"/>
          </w:tcPr>
          <w:p w14:paraId="04A81D75">
            <w:pPr>
              <w:spacing w:after="0" w:line="240" w:lineRule="auto"/>
            </w:pPr>
            <w:r>
              <w:rPr>
                <w:rFonts w:ascii="Times New Roman" w:hAnsi="Times New Roman"/>
                <w:b w:val="0"/>
                <w:sz w:val="16"/>
              </w:rPr>
              <w:t>12</w:t>
            </w:r>
          </w:p>
        </w:tc>
        <w:tc>
          <w:tcPr>
            <w:tcW w:w="1022" w:type="dxa"/>
            <w:vAlign w:val="top"/>
          </w:tcPr>
          <w:p w14:paraId="56D7E236">
            <w:pPr>
              <w:spacing w:after="0" w:line="240" w:lineRule="auto"/>
            </w:pPr>
            <w:r>
              <w:rPr>
                <w:rFonts w:ascii="Times New Roman" w:hAnsi="Times New Roman"/>
                <w:b w:val="0"/>
                <w:sz w:val="16"/>
              </w:rPr>
              <w:t>4</w:t>
            </w:r>
          </w:p>
        </w:tc>
        <w:tc>
          <w:tcPr>
            <w:tcW w:w="1022" w:type="dxa"/>
            <w:vAlign w:val="top"/>
          </w:tcPr>
          <w:p w14:paraId="6C1BD627">
            <w:pPr>
              <w:spacing w:after="0" w:line="240" w:lineRule="auto"/>
            </w:pPr>
            <w:r>
              <w:rPr>
                <w:rFonts w:ascii="Times New Roman" w:hAnsi="Times New Roman"/>
                <w:b w:val="0"/>
                <w:sz w:val="16"/>
              </w:rPr>
              <w:t>28</w:t>
            </w:r>
          </w:p>
        </w:tc>
        <w:tc>
          <w:tcPr>
            <w:tcW w:w="1022" w:type="dxa"/>
            <w:vAlign w:val="top"/>
          </w:tcPr>
          <w:p w14:paraId="4128DF58">
            <w:pPr>
              <w:spacing w:after="0" w:line="240" w:lineRule="auto"/>
            </w:pPr>
            <w:r>
              <w:rPr>
                <w:rFonts w:ascii="Times New Roman" w:hAnsi="Times New Roman"/>
                <w:b w:val="0"/>
                <w:sz w:val="16"/>
              </w:rPr>
              <w:t>36</w:t>
            </w:r>
          </w:p>
        </w:tc>
        <w:tc>
          <w:tcPr>
            <w:tcW w:w="1022" w:type="dxa"/>
            <w:vAlign w:val="top"/>
          </w:tcPr>
          <w:p w14:paraId="1BA897D8">
            <w:pPr>
              <w:spacing w:after="0" w:line="240" w:lineRule="auto"/>
            </w:pPr>
            <w:r>
              <w:rPr>
                <w:rFonts w:ascii="Times New Roman" w:hAnsi="Times New Roman"/>
                <w:b w:val="0"/>
                <w:sz w:val="16"/>
              </w:rPr>
              <w:t>2</w:t>
            </w:r>
          </w:p>
        </w:tc>
      </w:tr>
      <w:tr w14:paraId="37DB0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 w:type="dxa"/>
            <w:vAlign w:val="top"/>
          </w:tcPr>
          <w:p w14:paraId="4EB608DC">
            <w:pPr>
              <w:spacing w:after="0" w:line="240" w:lineRule="auto"/>
            </w:pPr>
            <w:r>
              <w:rPr>
                <w:rFonts w:ascii="Times New Roman" w:hAnsi="Times New Roman"/>
                <w:b w:val="0"/>
                <w:sz w:val="16"/>
              </w:rPr>
              <w:t>P6</w:t>
            </w:r>
          </w:p>
        </w:tc>
        <w:tc>
          <w:tcPr>
            <w:tcW w:w="1022" w:type="dxa"/>
            <w:vAlign w:val="top"/>
          </w:tcPr>
          <w:p w14:paraId="24C955FC">
            <w:pPr>
              <w:spacing w:after="0" w:line="240" w:lineRule="auto"/>
            </w:pPr>
            <w:r>
              <w:rPr>
                <w:rFonts w:ascii="Times New Roman" w:hAnsi="Times New Roman"/>
                <w:b w:val="0"/>
                <w:sz w:val="16"/>
              </w:rPr>
              <w:t>Background</w:t>
            </w:r>
          </w:p>
        </w:tc>
        <w:tc>
          <w:tcPr>
            <w:tcW w:w="1022" w:type="dxa"/>
            <w:vAlign w:val="top"/>
          </w:tcPr>
          <w:p w14:paraId="0FD6DA9F">
            <w:pPr>
              <w:spacing w:after="0" w:line="240" w:lineRule="auto"/>
            </w:pPr>
            <w:r>
              <w:rPr>
                <w:rFonts w:ascii="Times New Roman" w:hAnsi="Times New Roman"/>
                <w:b w:val="0"/>
                <w:sz w:val="16"/>
              </w:rPr>
              <w:t>0</w:t>
            </w:r>
          </w:p>
        </w:tc>
        <w:tc>
          <w:tcPr>
            <w:tcW w:w="1022" w:type="dxa"/>
            <w:vAlign w:val="top"/>
          </w:tcPr>
          <w:p w14:paraId="1A042BAC">
            <w:pPr>
              <w:spacing w:after="0" w:line="240" w:lineRule="auto"/>
            </w:pPr>
            <w:r>
              <w:rPr>
                <w:rFonts w:ascii="Times New Roman" w:hAnsi="Times New Roman"/>
                <w:b w:val="0"/>
                <w:sz w:val="16"/>
              </w:rPr>
              <w:t>10</w:t>
            </w:r>
          </w:p>
        </w:tc>
        <w:tc>
          <w:tcPr>
            <w:tcW w:w="1022" w:type="dxa"/>
            <w:vAlign w:val="top"/>
          </w:tcPr>
          <w:p w14:paraId="65BFE2C6">
            <w:pPr>
              <w:spacing w:after="0" w:line="240" w:lineRule="auto"/>
            </w:pPr>
            <w:r>
              <w:rPr>
                <w:rFonts w:ascii="Times New Roman" w:hAnsi="Times New Roman"/>
                <w:b w:val="0"/>
                <w:sz w:val="16"/>
              </w:rPr>
              <w:t>12</w:t>
            </w:r>
          </w:p>
        </w:tc>
        <w:tc>
          <w:tcPr>
            <w:tcW w:w="1022" w:type="dxa"/>
            <w:vAlign w:val="top"/>
          </w:tcPr>
          <w:p w14:paraId="3BBBC597">
            <w:pPr>
              <w:spacing w:after="0" w:line="240" w:lineRule="auto"/>
            </w:pPr>
            <w:r>
              <w:rPr>
                <w:rFonts w:ascii="Times New Roman" w:hAnsi="Times New Roman"/>
                <w:b w:val="0"/>
                <w:sz w:val="16"/>
              </w:rPr>
              <w:t>22</w:t>
            </w:r>
          </w:p>
        </w:tc>
        <w:tc>
          <w:tcPr>
            <w:tcW w:w="1022" w:type="dxa"/>
            <w:vAlign w:val="top"/>
          </w:tcPr>
          <w:p w14:paraId="73809209">
            <w:pPr>
              <w:spacing w:after="0" w:line="240" w:lineRule="auto"/>
            </w:pPr>
            <w:r>
              <w:rPr>
                <w:rFonts w:ascii="Times New Roman" w:hAnsi="Times New Roman"/>
                <w:b w:val="0"/>
                <w:sz w:val="16"/>
              </w:rPr>
              <w:t>12</w:t>
            </w:r>
          </w:p>
        </w:tc>
        <w:tc>
          <w:tcPr>
            <w:tcW w:w="1022" w:type="dxa"/>
            <w:vAlign w:val="top"/>
          </w:tcPr>
          <w:p w14:paraId="0EA1D69C">
            <w:pPr>
              <w:spacing w:after="0" w:line="240" w:lineRule="auto"/>
            </w:pPr>
            <w:r>
              <w:rPr>
                <w:rFonts w:ascii="Times New Roman" w:hAnsi="Times New Roman"/>
                <w:b w:val="0"/>
                <w:sz w:val="16"/>
              </w:rPr>
              <w:t>30</w:t>
            </w:r>
          </w:p>
        </w:tc>
        <w:tc>
          <w:tcPr>
            <w:tcW w:w="1022" w:type="dxa"/>
            <w:vAlign w:val="top"/>
          </w:tcPr>
          <w:p w14:paraId="2332CBE8">
            <w:pPr>
              <w:spacing w:after="0" w:line="240" w:lineRule="auto"/>
            </w:pPr>
            <w:r>
              <w:rPr>
                <w:rFonts w:ascii="Times New Roman" w:hAnsi="Times New Roman"/>
                <w:b w:val="0"/>
                <w:sz w:val="16"/>
              </w:rPr>
              <w:t>40</w:t>
            </w:r>
          </w:p>
        </w:tc>
        <w:tc>
          <w:tcPr>
            <w:tcW w:w="1022" w:type="dxa"/>
            <w:vAlign w:val="top"/>
          </w:tcPr>
          <w:p w14:paraId="43E74126">
            <w:pPr>
              <w:spacing w:after="0" w:line="240" w:lineRule="auto"/>
            </w:pPr>
            <w:r>
              <w:rPr>
                <w:rFonts w:ascii="Times New Roman" w:hAnsi="Times New Roman"/>
                <w:b w:val="0"/>
                <w:sz w:val="16"/>
              </w:rPr>
              <w:t>4</w:t>
            </w:r>
          </w:p>
        </w:tc>
      </w:tr>
      <w:tr w14:paraId="1860F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 w:type="dxa"/>
            <w:vAlign w:val="top"/>
          </w:tcPr>
          <w:p w14:paraId="09AECF65">
            <w:pPr>
              <w:spacing w:after="0" w:line="240" w:lineRule="auto"/>
            </w:pPr>
            <w:r>
              <w:rPr>
                <w:rFonts w:ascii="Times New Roman" w:hAnsi="Times New Roman"/>
                <w:b w:val="0"/>
                <w:sz w:val="16"/>
              </w:rPr>
              <w:t>P7</w:t>
            </w:r>
          </w:p>
        </w:tc>
        <w:tc>
          <w:tcPr>
            <w:tcW w:w="1022" w:type="dxa"/>
            <w:vAlign w:val="top"/>
          </w:tcPr>
          <w:p w14:paraId="3C246071">
            <w:pPr>
              <w:spacing w:after="0" w:line="240" w:lineRule="auto"/>
            </w:pPr>
            <w:r>
              <w:rPr>
                <w:rFonts w:ascii="Times New Roman" w:hAnsi="Times New Roman"/>
                <w:b w:val="0"/>
                <w:sz w:val="16"/>
              </w:rPr>
              <w:t>Interactive</w:t>
            </w:r>
          </w:p>
        </w:tc>
        <w:tc>
          <w:tcPr>
            <w:tcW w:w="1022" w:type="dxa"/>
            <w:vAlign w:val="top"/>
          </w:tcPr>
          <w:p w14:paraId="34AD07E5">
            <w:pPr>
              <w:spacing w:after="0" w:line="240" w:lineRule="auto"/>
            </w:pPr>
            <w:r>
              <w:rPr>
                <w:rFonts w:ascii="Times New Roman" w:hAnsi="Times New Roman"/>
                <w:b w:val="0"/>
                <w:sz w:val="16"/>
              </w:rPr>
              <w:t>4</w:t>
            </w:r>
          </w:p>
        </w:tc>
        <w:tc>
          <w:tcPr>
            <w:tcW w:w="1022" w:type="dxa"/>
            <w:vAlign w:val="top"/>
          </w:tcPr>
          <w:p w14:paraId="4060302F">
            <w:pPr>
              <w:spacing w:after="0" w:line="240" w:lineRule="auto"/>
            </w:pPr>
            <w:r>
              <w:rPr>
                <w:rFonts w:ascii="Times New Roman" w:hAnsi="Times New Roman"/>
                <w:b w:val="0"/>
                <w:sz w:val="16"/>
              </w:rPr>
              <w:t>2</w:t>
            </w:r>
          </w:p>
        </w:tc>
        <w:tc>
          <w:tcPr>
            <w:tcW w:w="1022" w:type="dxa"/>
            <w:vAlign w:val="top"/>
          </w:tcPr>
          <w:p w14:paraId="79AE3369">
            <w:pPr>
              <w:spacing w:after="0" w:line="240" w:lineRule="auto"/>
            </w:pPr>
            <w:r>
              <w:rPr>
                <w:rFonts w:ascii="Times New Roman" w:hAnsi="Times New Roman"/>
                <w:b w:val="0"/>
                <w:sz w:val="16"/>
              </w:rPr>
              <w:t>34</w:t>
            </w:r>
          </w:p>
        </w:tc>
        <w:tc>
          <w:tcPr>
            <w:tcW w:w="1022" w:type="dxa"/>
            <w:vAlign w:val="top"/>
          </w:tcPr>
          <w:p w14:paraId="6AE10955">
            <w:pPr>
              <w:spacing w:after="0" w:line="240" w:lineRule="auto"/>
            </w:pPr>
            <w:r>
              <w:rPr>
                <w:rFonts w:ascii="Times New Roman" w:hAnsi="Times New Roman"/>
                <w:b w:val="0"/>
                <w:sz w:val="16"/>
              </w:rPr>
              <w:t>36</w:t>
            </w:r>
          </w:p>
        </w:tc>
        <w:tc>
          <w:tcPr>
            <w:tcW w:w="1022" w:type="dxa"/>
            <w:vAlign w:val="top"/>
          </w:tcPr>
          <w:p w14:paraId="433AD5C2">
            <w:pPr>
              <w:spacing w:after="0" w:line="240" w:lineRule="auto"/>
            </w:pPr>
            <w:r>
              <w:rPr>
                <w:rFonts w:ascii="Times New Roman" w:hAnsi="Times New Roman"/>
                <w:b w:val="0"/>
                <w:sz w:val="16"/>
              </w:rPr>
              <w:t>34</w:t>
            </w:r>
          </w:p>
        </w:tc>
        <w:tc>
          <w:tcPr>
            <w:tcW w:w="1022" w:type="dxa"/>
            <w:vAlign w:val="top"/>
          </w:tcPr>
          <w:p w14:paraId="010C9E14">
            <w:pPr>
              <w:spacing w:after="0" w:line="240" w:lineRule="auto"/>
            </w:pPr>
            <w:r>
              <w:rPr>
                <w:rFonts w:ascii="Times New Roman" w:hAnsi="Times New Roman"/>
                <w:b w:val="0"/>
                <w:sz w:val="16"/>
              </w:rPr>
              <w:t>12</w:t>
            </w:r>
          </w:p>
        </w:tc>
        <w:tc>
          <w:tcPr>
            <w:tcW w:w="1022" w:type="dxa"/>
            <w:vAlign w:val="top"/>
          </w:tcPr>
          <w:p w14:paraId="7AEC3359">
            <w:pPr>
              <w:spacing w:after="0" w:line="240" w:lineRule="auto"/>
            </w:pPr>
            <w:r>
              <w:rPr>
                <w:rFonts w:ascii="Times New Roman" w:hAnsi="Times New Roman"/>
                <w:b w:val="0"/>
                <w:sz w:val="16"/>
              </w:rPr>
              <w:t>14</w:t>
            </w:r>
          </w:p>
        </w:tc>
        <w:tc>
          <w:tcPr>
            <w:tcW w:w="1022" w:type="dxa"/>
            <w:vAlign w:val="top"/>
          </w:tcPr>
          <w:p w14:paraId="26D22E7D">
            <w:pPr>
              <w:spacing w:after="0" w:line="240" w:lineRule="auto"/>
            </w:pPr>
            <w:r>
              <w:rPr>
                <w:rFonts w:ascii="Times New Roman" w:hAnsi="Times New Roman"/>
                <w:b w:val="0"/>
                <w:sz w:val="16"/>
              </w:rPr>
              <w:t>12</w:t>
            </w:r>
          </w:p>
        </w:tc>
      </w:tr>
      <w:tr w14:paraId="09E76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 w:type="dxa"/>
            <w:vAlign w:val="top"/>
          </w:tcPr>
          <w:p w14:paraId="77CC9F23">
            <w:pPr>
              <w:spacing w:after="0" w:line="240" w:lineRule="auto"/>
            </w:pPr>
            <w:r>
              <w:rPr>
                <w:rFonts w:ascii="Times New Roman" w:hAnsi="Times New Roman"/>
                <w:b w:val="0"/>
                <w:sz w:val="16"/>
              </w:rPr>
              <w:t>P8</w:t>
            </w:r>
          </w:p>
        </w:tc>
        <w:tc>
          <w:tcPr>
            <w:tcW w:w="1022" w:type="dxa"/>
            <w:vAlign w:val="top"/>
          </w:tcPr>
          <w:p w14:paraId="6737A087">
            <w:pPr>
              <w:spacing w:after="0" w:line="240" w:lineRule="auto"/>
            </w:pPr>
            <w:r>
              <w:rPr>
                <w:rFonts w:ascii="Times New Roman" w:hAnsi="Times New Roman"/>
                <w:b w:val="0"/>
                <w:sz w:val="16"/>
              </w:rPr>
              <w:t>Background</w:t>
            </w:r>
          </w:p>
        </w:tc>
        <w:tc>
          <w:tcPr>
            <w:tcW w:w="1022" w:type="dxa"/>
            <w:vAlign w:val="top"/>
          </w:tcPr>
          <w:p w14:paraId="69E61F6E">
            <w:pPr>
              <w:spacing w:after="0" w:line="240" w:lineRule="auto"/>
            </w:pPr>
            <w:r>
              <w:rPr>
                <w:rFonts w:ascii="Times New Roman" w:hAnsi="Times New Roman"/>
                <w:b w:val="0"/>
                <w:sz w:val="16"/>
              </w:rPr>
              <w:t>2</w:t>
            </w:r>
          </w:p>
        </w:tc>
        <w:tc>
          <w:tcPr>
            <w:tcW w:w="1022" w:type="dxa"/>
            <w:vAlign w:val="top"/>
          </w:tcPr>
          <w:p w14:paraId="511D9786">
            <w:pPr>
              <w:spacing w:after="0" w:line="240" w:lineRule="auto"/>
            </w:pPr>
            <w:r>
              <w:rPr>
                <w:rFonts w:ascii="Times New Roman" w:hAnsi="Times New Roman"/>
                <w:b w:val="0"/>
                <w:sz w:val="16"/>
              </w:rPr>
              <w:t>6</w:t>
            </w:r>
          </w:p>
        </w:tc>
        <w:tc>
          <w:tcPr>
            <w:tcW w:w="1022" w:type="dxa"/>
            <w:vAlign w:val="top"/>
          </w:tcPr>
          <w:p w14:paraId="0767BB7E">
            <w:pPr>
              <w:spacing w:after="0" w:line="240" w:lineRule="auto"/>
            </w:pPr>
            <w:r>
              <w:rPr>
                <w:rFonts w:ascii="Times New Roman" w:hAnsi="Times New Roman"/>
                <w:b w:val="0"/>
                <w:sz w:val="16"/>
              </w:rPr>
              <w:t>25</w:t>
            </w:r>
          </w:p>
        </w:tc>
        <w:tc>
          <w:tcPr>
            <w:tcW w:w="1022" w:type="dxa"/>
            <w:vAlign w:val="top"/>
          </w:tcPr>
          <w:p w14:paraId="08E23A18">
            <w:pPr>
              <w:spacing w:after="0" w:line="240" w:lineRule="auto"/>
            </w:pPr>
            <w:r>
              <w:rPr>
                <w:rFonts w:ascii="Times New Roman" w:hAnsi="Times New Roman"/>
                <w:b w:val="0"/>
                <w:sz w:val="16"/>
              </w:rPr>
              <w:t>31</w:t>
            </w:r>
          </w:p>
        </w:tc>
        <w:tc>
          <w:tcPr>
            <w:tcW w:w="1022" w:type="dxa"/>
            <w:vAlign w:val="top"/>
          </w:tcPr>
          <w:p w14:paraId="513DDBAA">
            <w:pPr>
              <w:spacing w:after="0" w:line="240" w:lineRule="auto"/>
            </w:pPr>
            <w:r>
              <w:rPr>
                <w:rFonts w:ascii="Times New Roman" w:hAnsi="Times New Roman"/>
                <w:b w:val="0"/>
                <w:sz w:val="16"/>
              </w:rPr>
              <w:t>25</w:t>
            </w:r>
          </w:p>
        </w:tc>
        <w:tc>
          <w:tcPr>
            <w:tcW w:w="1022" w:type="dxa"/>
            <w:vAlign w:val="top"/>
          </w:tcPr>
          <w:p w14:paraId="0896EAC8">
            <w:pPr>
              <w:spacing w:after="0" w:line="240" w:lineRule="auto"/>
            </w:pPr>
            <w:r>
              <w:rPr>
                <w:rFonts w:ascii="Times New Roman" w:hAnsi="Times New Roman"/>
                <w:b w:val="0"/>
                <w:sz w:val="16"/>
              </w:rPr>
              <w:t>25</w:t>
            </w:r>
          </w:p>
        </w:tc>
        <w:tc>
          <w:tcPr>
            <w:tcW w:w="1022" w:type="dxa"/>
            <w:vAlign w:val="top"/>
          </w:tcPr>
          <w:p w14:paraId="43A74296">
            <w:pPr>
              <w:spacing w:after="0" w:line="240" w:lineRule="auto"/>
            </w:pPr>
            <w:r>
              <w:rPr>
                <w:rFonts w:ascii="Times New Roman" w:hAnsi="Times New Roman"/>
                <w:b w:val="0"/>
                <w:sz w:val="16"/>
              </w:rPr>
              <w:t>31</w:t>
            </w:r>
          </w:p>
        </w:tc>
        <w:tc>
          <w:tcPr>
            <w:tcW w:w="1022" w:type="dxa"/>
            <w:vAlign w:val="top"/>
          </w:tcPr>
          <w:p w14:paraId="615C9948">
            <w:pPr>
              <w:spacing w:after="0" w:line="240" w:lineRule="auto"/>
            </w:pPr>
            <w:r>
              <w:rPr>
                <w:rFonts w:ascii="Times New Roman" w:hAnsi="Times New Roman"/>
                <w:b w:val="0"/>
                <w:sz w:val="16"/>
              </w:rPr>
              <w:t>8</w:t>
            </w:r>
          </w:p>
        </w:tc>
      </w:tr>
    </w:tbl>
    <w:p w14:paraId="324C91C0">
      <w:r>
        <w:rPr>
          <w:rFonts w:ascii="Times New Roman" w:hAnsi="Times New Roman"/>
          <w:sz w:val="20"/>
        </w:rPr>
        <w:t>Average FCFS: WT 18.625, TAT 23.625, RT 18.625. Average RR: WT 19.500, TAT 24.500, RT 6.000. RR is selected for interactive services.</w:t>
      </w:r>
    </w:p>
    <w:p w14:paraId="29D04780">
      <w:pPr>
        <w:pStyle w:val="3"/>
      </w:pPr>
      <w:r>
        <w:rPr>
          <w:rFonts w:ascii="Times New Roman" w:hAnsi="Times New Roman"/>
          <w:b/>
          <w:color w:val="4F81BD"/>
        </w:rPr>
        <w:t>Part II – Memory Management (CO3)</w:t>
      </w:r>
    </w:p>
    <w:p w14:paraId="112D3711">
      <w:pPr>
        <w:pStyle w:val="4"/>
      </w:pPr>
      <w:r>
        <w:rPr>
          <w:rFonts w:ascii="Times New Roman" w:hAnsi="Times New Roman"/>
          <w:b/>
          <w:color w:val="4F81BD"/>
        </w:rPr>
        <w:t>9. Frame and Page Calculations</w:t>
      </w:r>
    </w:p>
    <w:p w14:paraId="05A819F5">
      <w:r>
        <w:rPr>
          <w:rFonts w:ascii="Times New Roman" w:hAnsi="Times New Roman"/>
          <w:sz w:val="20"/>
        </w:rPr>
        <w:t>16 GB / 4 KB = 4,194,304 theoretical frames. 64 MB / 4 KB = 16,384 pages. Offset = 12 bits; page number = 14 bits; a 4-byte-entry single-level table is about 64 KB.</w:t>
      </w:r>
    </w:p>
    <w:p w14:paraId="25228163">
      <w:pPr>
        <w:pStyle w:val="4"/>
      </w:pPr>
      <w:r>
        <w:rPr>
          <w:rFonts w:ascii="Times New Roman" w:hAnsi="Times New Roman"/>
          <w:b/>
          <w:color w:val="4F81BD"/>
        </w:rPr>
        <w:t>10. Page Replacement Comparison</w:t>
      </w:r>
    </w:p>
    <w:p w14:paraId="2A632480">
      <w:r>
        <w:rPr>
          <w:rFonts w:ascii="Times New Roman" w:hAnsi="Times New Roman"/>
          <w:sz w:val="20"/>
        </w:rPr>
        <w:t>Reference string: 1, 2, 3, 4, 1, 2, 5, 1, 2, 3, 4, 5, 1, 2, 3, 4, 5</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11C3F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DECE2"/>
            <w:vAlign w:val="top"/>
          </w:tcPr>
          <w:p w14:paraId="063C570B">
            <w:pPr>
              <w:spacing w:after="0" w:line="240" w:lineRule="auto"/>
            </w:pPr>
            <w:r>
              <w:rPr>
                <w:rFonts w:ascii="Times New Roman" w:hAnsi="Times New Roman"/>
                <w:b/>
                <w:sz w:val="16"/>
              </w:rPr>
              <w:t>Frames</w:t>
            </w:r>
          </w:p>
        </w:tc>
        <w:tc>
          <w:tcPr>
            <w:tcW w:w="2556" w:type="dxa"/>
            <w:shd w:val="clear" w:color="auto" w:fill="EDECE2"/>
            <w:vAlign w:val="top"/>
          </w:tcPr>
          <w:p w14:paraId="611CB96C">
            <w:pPr>
              <w:spacing w:after="0" w:line="240" w:lineRule="auto"/>
            </w:pPr>
            <w:r>
              <w:rPr>
                <w:rFonts w:ascii="Times New Roman" w:hAnsi="Times New Roman"/>
                <w:b/>
                <w:sz w:val="16"/>
              </w:rPr>
              <w:t>FIFO</w:t>
            </w:r>
          </w:p>
        </w:tc>
        <w:tc>
          <w:tcPr>
            <w:tcW w:w="2556" w:type="dxa"/>
            <w:shd w:val="clear" w:color="auto" w:fill="EDECE2"/>
            <w:vAlign w:val="top"/>
          </w:tcPr>
          <w:p w14:paraId="24AB853D">
            <w:pPr>
              <w:spacing w:after="0" w:line="240" w:lineRule="auto"/>
            </w:pPr>
            <w:r>
              <w:rPr>
                <w:rFonts w:ascii="Times New Roman" w:hAnsi="Times New Roman"/>
                <w:b/>
                <w:sz w:val="16"/>
              </w:rPr>
              <w:t>LRU</w:t>
            </w:r>
          </w:p>
        </w:tc>
        <w:tc>
          <w:tcPr>
            <w:tcW w:w="2556" w:type="dxa"/>
            <w:shd w:val="clear" w:color="auto" w:fill="EDECE2"/>
            <w:vAlign w:val="top"/>
          </w:tcPr>
          <w:p w14:paraId="1B76E4DF">
            <w:pPr>
              <w:spacing w:after="0" w:line="240" w:lineRule="auto"/>
            </w:pPr>
            <w:r>
              <w:rPr>
                <w:rFonts w:ascii="Times New Roman" w:hAnsi="Times New Roman"/>
                <w:b/>
                <w:sz w:val="16"/>
              </w:rPr>
              <w:t>Optimal</w:t>
            </w:r>
          </w:p>
        </w:tc>
      </w:tr>
      <w:tr w14:paraId="372B7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top"/>
          </w:tcPr>
          <w:p w14:paraId="37A7D046">
            <w:pPr>
              <w:spacing w:after="0" w:line="240" w:lineRule="auto"/>
            </w:pPr>
            <w:r>
              <w:rPr>
                <w:rFonts w:ascii="Times New Roman" w:hAnsi="Times New Roman"/>
                <w:b w:val="0"/>
                <w:sz w:val="16"/>
              </w:rPr>
              <w:t>3</w:t>
            </w:r>
          </w:p>
        </w:tc>
        <w:tc>
          <w:tcPr>
            <w:tcW w:w="2556" w:type="dxa"/>
            <w:vAlign w:val="top"/>
          </w:tcPr>
          <w:p w14:paraId="40A5C829">
            <w:pPr>
              <w:spacing w:after="0" w:line="240" w:lineRule="auto"/>
            </w:pPr>
            <w:r>
              <w:rPr>
                <w:rFonts w:ascii="Times New Roman" w:hAnsi="Times New Roman"/>
                <w:b w:val="0"/>
                <w:sz w:val="16"/>
              </w:rPr>
              <w:t>14</w:t>
            </w:r>
          </w:p>
        </w:tc>
        <w:tc>
          <w:tcPr>
            <w:tcW w:w="2556" w:type="dxa"/>
            <w:vAlign w:val="top"/>
          </w:tcPr>
          <w:p w14:paraId="4CFB8525">
            <w:pPr>
              <w:spacing w:after="0" w:line="240" w:lineRule="auto"/>
            </w:pPr>
            <w:r>
              <w:rPr>
                <w:rFonts w:ascii="Times New Roman" w:hAnsi="Times New Roman"/>
                <w:b w:val="0"/>
                <w:sz w:val="16"/>
              </w:rPr>
              <w:t>15</w:t>
            </w:r>
          </w:p>
        </w:tc>
        <w:tc>
          <w:tcPr>
            <w:tcW w:w="2556" w:type="dxa"/>
            <w:vAlign w:val="top"/>
          </w:tcPr>
          <w:p w14:paraId="572A2D8F">
            <w:pPr>
              <w:spacing w:after="0" w:line="240" w:lineRule="auto"/>
            </w:pPr>
            <w:r>
              <w:rPr>
                <w:rFonts w:ascii="Times New Roman" w:hAnsi="Times New Roman"/>
                <w:b w:val="0"/>
                <w:sz w:val="16"/>
              </w:rPr>
              <w:t>9</w:t>
            </w:r>
          </w:p>
        </w:tc>
      </w:tr>
      <w:tr w14:paraId="47E89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top"/>
          </w:tcPr>
          <w:p w14:paraId="09AC6189">
            <w:pPr>
              <w:spacing w:after="0" w:line="240" w:lineRule="auto"/>
            </w:pPr>
            <w:r>
              <w:rPr>
                <w:rFonts w:ascii="Times New Roman" w:hAnsi="Times New Roman"/>
                <w:b w:val="0"/>
                <w:sz w:val="16"/>
              </w:rPr>
              <w:t>4</w:t>
            </w:r>
          </w:p>
        </w:tc>
        <w:tc>
          <w:tcPr>
            <w:tcW w:w="2556" w:type="dxa"/>
            <w:vAlign w:val="top"/>
          </w:tcPr>
          <w:p w14:paraId="2EEE5D3B">
            <w:pPr>
              <w:spacing w:after="0" w:line="240" w:lineRule="auto"/>
            </w:pPr>
            <w:r>
              <w:rPr>
                <w:rFonts w:ascii="Times New Roman" w:hAnsi="Times New Roman"/>
                <w:b w:val="0"/>
                <w:sz w:val="16"/>
              </w:rPr>
              <w:t>15</w:t>
            </w:r>
          </w:p>
        </w:tc>
        <w:tc>
          <w:tcPr>
            <w:tcW w:w="2556" w:type="dxa"/>
            <w:vAlign w:val="top"/>
          </w:tcPr>
          <w:p w14:paraId="0B243A95">
            <w:pPr>
              <w:spacing w:after="0" w:line="240" w:lineRule="auto"/>
            </w:pPr>
            <w:r>
              <w:rPr>
                <w:rFonts w:ascii="Times New Roman" w:hAnsi="Times New Roman"/>
                <w:b w:val="0"/>
                <w:sz w:val="16"/>
              </w:rPr>
              <w:t>13</w:t>
            </w:r>
          </w:p>
        </w:tc>
        <w:tc>
          <w:tcPr>
            <w:tcW w:w="2556" w:type="dxa"/>
            <w:vAlign w:val="top"/>
          </w:tcPr>
          <w:p w14:paraId="4671C7DA">
            <w:pPr>
              <w:spacing w:after="0" w:line="240" w:lineRule="auto"/>
            </w:pPr>
            <w:r>
              <w:rPr>
                <w:rFonts w:ascii="Times New Roman" w:hAnsi="Times New Roman"/>
                <w:b w:val="0"/>
                <w:sz w:val="16"/>
              </w:rPr>
              <w:t>7</w:t>
            </w:r>
          </w:p>
        </w:tc>
      </w:tr>
    </w:tbl>
    <w:p w14:paraId="17BAA0C2">
      <w:r>
        <w:rPr>
          <w:rFonts w:ascii="Times New Roman" w:hAnsi="Times New Roman"/>
          <w:sz w:val="20"/>
        </w:rPr>
        <w:t>FIFO exhibits Belady’s anomaly in this reference string.</w:t>
      </w:r>
    </w:p>
    <w:p w14:paraId="66E0B515">
      <w:pPr>
        <w:pStyle w:val="4"/>
      </w:pPr>
      <w:r>
        <w:rPr>
          <w:rFonts w:ascii="Times New Roman" w:hAnsi="Times New Roman"/>
          <w:b/>
          <w:color w:val="4F81BD"/>
        </w:rPr>
        <w:t>11. Increasing Frames and Belady’s Anomaly</w:t>
      </w:r>
    </w:p>
    <w:p w14:paraId="66E37DA7">
      <w:r>
        <w:rPr>
          <w:rFonts w:ascii="Times New Roman" w:hAnsi="Times New Roman"/>
          <w:sz w:val="20"/>
        </w:rPr>
        <w:t>FIFO increases from 14 to 15 faults when frames increase from 3 to 4. LRU and Optimal decrease, showing that more frames do not guarantee fewer faults for every algorithm.</w:t>
      </w:r>
    </w:p>
    <w:p w14:paraId="0FA2AD23">
      <w:pPr>
        <w:pStyle w:val="4"/>
      </w:pPr>
      <w:r>
        <w:rPr>
          <w:rFonts w:ascii="Times New Roman" w:hAnsi="Times New Roman"/>
          <w:b/>
          <w:color w:val="4F81BD"/>
        </w:rPr>
        <w:t>12. Demand Paging, Working Sets and Thrashing</w:t>
      </w:r>
    </w:p>
    <w:p w14:paraId="219FEDB4">
      <w:r>
        <w:rPr>
          <w:rFonts w:ascii="Times New Roman" w:hAnsi="Times New Roman"/>
          <w:sz w:val="20"/>
        </w:rPr>
        <w:t>Demand paging loads pages on reference. Working-set tracking estimates active pages. Thrashing occurs when active processes lack enough frames. UniCore should protect examination working sets, reclaim from inactive background jobs, and defer non-critical backup/compression when the page-fault rate becomes excessive.</w:t>
      </w:r>
    </w:p>
    <w:p w14:paraId="69F31137">
      <w:pPr>
        <w:pStyle w:val="4"/>
      </w:pPr>
      <w:r>
        <w:rPr>
          <w:rFonts w:ascii="Times New Roman" w:hAnsi="Times New Roman"/>
          <w:b/>
          <w:color w:val="4F81BD"/>
        </w:rPr>
        <w:t>13. Linking, Dynamic Linking and Storage Requirements</w:t>
      </w:r>
    </w:p>
    <w:p w14:paraId="72DBB916">
      <w:r>
        <w:rPr>
          <w:rFonts w:ascii="Times New Roman" w:hAnsi="Times New Roman"/>
          <w:sz w:val="20"/>
        </w:rPr>
        <w:t>Dynamic linking can share common library pages across services and reduce duplication. Large recordings should remain file-backed and be streamed in chunks.</w:t>
      </w:r>
    </w:p>
    <w:p w14:paraId="2315FA27">
      <w:pPr>
        <w:pStyle w:val="3"/>
      </w:pPr>
      <w:r>
        <w:rPr>
          <w:rFonts w:ascii="Times New Roman" w:hAnsi="Times New Roman"/>
          <w:b/>
          <w:color w:val="4F81BD"/>
        </w:rPr>
        <w:t>Part III – File Systems &amp; Disk Scheduling (CO4)</w:t>
      </w:r>
    </w:p>
    <w:p w14:paraId="396A70F2">
      <w:pPr>
        <w:pStyle w:val="4"/>
      </w:pPr>
      <w:r>
        <w:rPr>
          <w:rFonts w:ascii="Times New Roman" w:hAnsi="Times New Roman"/>
          <w:b/>
          <w:color w:val="4F81BD"/>
        </w:rPr>
        <w:t>14. File Allocation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37507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DECE2"/>
            <w:vAlign w:val="top"/>
          </w:tcPr>
          <w:p w14:paraId="0E6E46CD">
            <w:pPr>
              <w:spacing w:after="0" w:line="240" w:lineRule="auto"/>
            </w:pPr>
            <w:r>
              <w:rPr>
                <w:rFonts w:ascii="Times New Roman" w:hAnsi="Times New Roman"/>
                <w:b/>
                <w:sz w:val="16"/>
              </w:rPr>
              <w:t>Allocation</w:t>
            </w:r>
          </w:p>
        </w:tc>
        <w:tc>
          <w:tcPr>
            <w:tcW w:w="2556" w:type="dxa"/>
            <w:shd w:val="clear" w:color="auto" w:fill="EDECE2"/>
            <w:vAlign w:val="top"/>
          </w:tcPr>
          <w:p w14:paraId="60BD4AEA">
            <w:pPr>
              <w:spacing w:after="0" w:line="240" w:lineRule="auto"/>
            </w:pPr>
            <w:r>
              <w:rPr>
                <w:rFonts w:ascii="Times New Roman" w:hAnsi="Times New Roman"/>
                <w:b/>
                <w:sz w:val="16"/>
              </w:rPr>
              <w:t>Small records</w:t>
            </w:r>
          </w:p>
        </w:tc>
        <w:tc>
          <w:tcPr>
            <w:tcW w:w="2556" w:type="dxa"/>
            <w:shd w:val="clear" w:color="auto" w:fill="EDECE2"/>
            <w:vAlign w:val="top"/>
          </w:tcPr>
          <w:p w14:paraId="3FCB98C5">
            <w:pPr>
              <w:spacing w:after="0" w:line="240" w:lineRule="auto"/>
            </w:pPr>
            <w:r>
              <w:rPr>
                <w:rFonts w:ascii="Times New Roman" w:hAnsi="Times New Roman"/>
                <w:b/>
                <w:sz w:val="16"/>
              </w:rPr>
              <w:t>Medium documents</w:t>
            </w:r>
          </w:p>
        </w:tc>
        <w:tc>
          <w:tcPr>
            <w:tcW w:w="2556" w:type="dxa"/>
            <w:shd w:val="clear" w:color="auto" w:fill="EDECE2"/>
            <w:vAlign w:val="top"/>
          </w:tcPr>
          <w:p w14:paraId="59BF57C6">
            <w:pPr>
              <w:spacing w:after="0" w:line="240" w:lineRule="auto"/>
            </w:pPr>
            <w:r>
              <w:rPr>
                <w:rFonts w:ascii="Times New Roman" w:hAnsi="Times New Roman"/>
                <w:b/>
                <w:sz w:val="16"/>
              </w:rPr>
              <w:t>Large videos</w:t>
            </w:r>
          </w:p>
        </w:tc>
      </w:tr>
      <w:tr w14:paraId="6AA2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top"/>
          </w:tcPr>
          <w:p w14:paraId="48ADF22E">
            <w:pPr>
              <w:spacing w:after="0" w:line="240" w:lineRule="auto"/>
            </w:pPr>
            <w:r>
              <w:rPr>
                <w:rFonts w:ascii="Times New Roman" w:hAnsi="Times New Roman"/>
                <w:b w:val="0"/>
                <w:sz w:val="16"/>
              </w:rPr>
              <w:t>Contiguous</w:t>
            </w:r>
          </w:p>
        </w:tc>
        <w:tc>
          <w:tcPr>
            <w:tcW w:w="2556" w:type="dxa"/>
            <w:vAlign w:val="top"/>
          </w:tcPr>
          <w:p w14:paraId="586E6A16">
            <w:pPr>
              <w:spacing w:after="0" w:line="240" w:lineRule="auto"/>
            </w:pPr>
            <w:r>
              <w:rPr>
                <w:rFonts w:ascii="Times New Roman" w:hAnsi="Times New Roman"/>
                <w:b w:val="0"/>
                <w:sz w:val="16"/>
              </w:rPr>
              <w:t>Fast; fragmentation/growth issues.</w:t>
            </w:r>
          </w:p>
        </w:tc>
        <w:tc>
          <w:tcPr>
            <w:tcW w:w="2556" w:type="dxa"/>
            <w:vAlign w:val="top"/>
          </w:tcPr>
          <w:p w14:paraId="0FE2F2E4">
            <w:pPr>
              <w:spacing w:after="0" w:line="240" w:lineRule="auto"/>
            </w:pPr>
            <w:r>
              <w:rPr>
                <w:rFonts w:ascii="Times New Roman" w:hAnsi="Times New Roman"/>
                <w:b w:val="0"/>
                <w:sz w:val="16"/>
              </w:rPr>
              <w:t>Fast; extension can be difficult.</w:t>
            </w:r>
          </w:p>
        </w:tc>
        <w:tc>
          <w:tcPr>
            <w:tcW w:w="2556" w:type="dxa"/>
            <w:vAlign w:val="top"/>
          </w:tcPr>
          <w:p w14:paraId="05648E93">
            <w:pPr>
              <w:spacing w:after="0" w:line="240" w:lineRule="auto"/>
            </w:pPr>
            <w:r>
              <w:rPr>
                <w:rFonts w:ascii="Times New Roman" w:hAnsi="Times New Roman"/>
                <w:b w:val="0"/>
                <w:sz w:val="16"/>
              </w:rPr>
              <w:t>Excellent sequential performance; use extents.</w:t>
            </w:r>
          </w:p>
        </w:tc>
      </w:tr>
      <w:tr w14:paraId="6D231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top"/>
          </w:tcPr>
          <w:p w14:paraId="00FA767B">
            <w:pPr>
              <w:spacing w:after="0" w:line="240" w:lineRule="auto"/>
            </w:pPr>
            <w:r>
              <w:rPr>
                <w:rFonts w:ascii="Times New Roman" w:hAnsi="Times New Roman"/>
                <w:b w:val="0"/>
                <w:sz w:val="16"/>
              </w:rPr>
              <w:t>Linked</w:t>
            </w:r>
          </w:p>
        </w:tc>
        <w:tc>
          <w:tcPr>
            <w:tcW w:w="2556" w:type="dxa"/>
            <w:vAlign w:val="top"/>
          </w:tcPr>
          <w:p w14:paraId="0363401B">
            <w:pPr>
              <w:spacing w:after="0" w:line="240" w:lineRule="auto"/>
            </w:pPr>
            <w:r>
              <w:rPr>
                <w:rFonts w:ascii="Times New Roman" w:hAnsi="Times New Roman"/>
                <w:b w:val="0"/>
                <w:sz w:val="16"/>
              </w:rPr>
              <w:t>Easy growth; poor random access.</w:t>
            </w:r>
          </w:p>
        </w:tc>
        <w:tc>
          <w:tcPr>
            <w:tcW w:w="2556" w:type="dxa"/>
            <w:vAlign w:val="top"/>
          </w:tcPr>
          <w:p w14:paraId="64678379">
            <w:pPr>
              <w:spacing w:after="0" w:line="240" w:lineRule="auto"/>
            </w:pPr>
            <w:r>
              <w:rPr>
                <w:rFonts w:ascii="Times New Roman" w:hAnsi="Times New Roman"/>
                <w:b w:val="0"/>
                <w:sz w:val="16"/>
              </w:rPr>
              <w:t>Simple but traversal overhead.</w:t>
            </w:r>
          </w:p>
        </w:tc>
        <w:tc>
          <w:tcPr>
            <w:tcW w:w="2556" w:type="dxa"/>
            <w:vAlign w:val="top"/>
          </w:tcPr>
          <w:p w14:paraId="2403152B">
            <w:pPr>
              <w:spacing w:after="0" w:line="240" w:lineRule="auto"/>
            </w:pPr>
            <w:r>
              <w:rPr>
                <w:rFonts w:ascii="Times New Roman" w:hAnsi="Times New Roman"/>
                <w:b w:val="0"/>
                <w:sz w:val="16"/>
              </w:rPr>
              <w:t>Good sequential access; weak random access.</w:t>
            </w:r>
          </w:p>
        </w:tc>
      </w:tr>
      <w:tr w14:paraId="49F62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top"/>
          </w:tcPr>
          <w:p w14:paraId="1A649F30">
            <w:pPr>
              <w:spacing w:after="0" w:line="240" w:lineRule="auto"/>
            </w:pPr>
            <w:r>
              <w:rPr>
                <w:rFonts w:ascii="Times New Roman" w:hAnsi="Times New Roman"/>
                <w:b w:val="0"/>
                <w:sz w:val="16"/>
              </w:rPr>
              <w:t>Indexed</w:t>
            </w:r>
          </w:p>
        </w:tc>
        <w:tc>
          <w:tcPr>
            <w:tcW w:w="2556" w:type="dxa"/>
            <w:vAlign w:val="top"/>
          </w:tcPr>
          <w:p w14:paraId="4ACEDBE9">
            <w:pPr>
              <w:spacing w:after="0" w:line="240" w:lineRule="auto"/>
            </w:pPr>
            <w:r>
              <w:rPr>
                <w:rFonts w:ascii="Times New Roman" w:hAnsi="Times New Roman"/>
                <w:b w:val="0"/>
                <w:sz w:val="16"/>
              </w:rPr>
              <w:t>Flexible direct access.</w:t>
            </w:r>
          </w:p>
        </w:tc>
        <w:tc>
          <w:tcPr>
            <w:tcW w:w="2556" w:type="dxa"/>
            <w:vAlign w:val="top"/>
          </w:tcPr>
          <w:p w14:paraId="3CBB1FAD">
            <w:pPr>
              <w:spacing w:after="0" w:line="240" w:lineRule="auto"/>
            </w:pPr>
            <w:r>
              <w:rPr>
                <w:rFonts w:ascii="Times New Roman" w:hAnsi="Times New Roman"/>
                <w:b w:val="0"/>
                <w:sz w:val="16"/>
              </w:rPr>
              <w:t>Good direct access and growth.</w:t>
            </w:r>
          </w:p>
        </w:tc>
        <w:tc>
          <w:tcPr>
            <w:tcW w:w="2556" w:type="dxa"/>
            <w:vAlign w:val="top"/>
          </w:tcPr>
          <w:p w14:paraId="2CA11C4F">
            <w:pPr>
              <w:spacing w:after="0" w:line="240" w:lineRule="auto"/>
            </w:pPr>
            <w:r>
              <w:rPr>
                <w:rFonts w:ascii="Times New Roman" w:hAnsi="Times New Roman"/>
                <w:b w:val="0"/>
                <w:sz w:val="16"/>
              </w:rPr>
              <w:t>Supports large files; metadata overhead.</w:t>
            </w:r>
          </w:p>
        </w:tc>
      </w:tr>
    </w:tbl>
    <w:p w14:paraId="4D197775">
      <w:r>
        <w:rPr>
          <w:rFonts w:ascii="Times New Roman" w:hAnsi="Times New Roman"/>
          <w:sz w:val="20"/>
        </w:rPr>
        <w:t>Recommendation: indexed allocation for small/medium files and extent-based/contiguous regions for large lecture videos.</w:t>
      </w:r>
    </w:p>
    <w:p w14:paraId="6009CEF9">
      <w:pPr>
        <w:pStyle w:val="4"/>
      </w:pPr>
      <w:r>
        <w:rPr>
          <w:rFonts w:ascii="Times New Roman" w:hAnsi="Times New Roman"/>
          <w:b/>
          <w:color w:val="4F81BD"/>
        </w:rPr>
        <w:t>15. Disk Scheduling</w:t>
      </w:r>
    </w:p>
    <w:p w14:paraId="507D0D29">
      <w:r>
        <w:rPr>
          <w:rFonts w:ascii="Times New Roman" w:hAnsi="Times New Roman"/>
          <w:sz w:val="20"/>
        </w:rPr>
        <w:t>Disk 0–199, head 53, requests: 98, 183, 37, 122, 14, 124, 65, 67, 30, 180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F9A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DECE2"/>
            <w:vAlign w:val="top"/>
          </w:tcPr>
          <w:p w14:paraId="7735ED17">
            <w:pPr>
              <w:spacing w:after="0" w:line="240" w:lineRule="auto"/>
            </w:pPr>
            <w:r>
              <w:rPr>
                <w:rFonts w:ascii="Times New Roman" w:hAnsi="Times New Roman"/>
                <w:b/>
                <w:sz w:val="16"/>
              </w:rPr>
              <w:t>Algorithm</w:t>
            </w:r>
          </w:p>
        </w:tc>
        <w:tc>
          <w:tcPr>
            <w:tcW w:w="3408" w:type="dxa"/>
            <w:shd w:val="clear" w:color="auto" w:fill="EDECE2"/>
            <w:vAlign w:val="top"/>
          </w:tcPr>
          <w:p w14:paraId="67F7D0D1">
            <w:pPr>
              <w:spacing w:after="0" w:line="240" w:lineRule="auto"/>
            </w:pPr>
            <w:r>
              <w:rPr>
                <w:rFonts w:ascii="Times New Roman" w:hAnsi="Times New Roman"/>
                <w:b/>
                <w:sz w:val="16"/>
              </w:rPr>
              <w:t>Order</w:t>
            </w:r>
          </w:p>
        </w:tc>
        <w:tc>
          <w:tcPr>
            <w:tcW w:w="3408" w:type="dxa"/>
            <w:shd w:val="clear" w:color="auto" w:fill="EDECE2"/>
            <w:vAlign w:val="top"/>
          </w:tcPr>
          <w:p w14:paraId="0F3AFE81">
            <w:pPr>
              <w:spacing w:after="0" w:line="240" w:lineRule="auto"/>
            </w:pPr>
            <w:r>
              <w:rPr>
                <w:rFonts w:ascii="Times New Roman" w:hAnsi="Times New Roman"/>
                <w:b/>
                <w:sz w:val="16"/>
              </w:rPr>
              <w:t>Movement</w:t>
            </w:r>
          </w:p>
        </w:tc>
      </w:tr>
      <w:tr w14:paraId="70C9A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top"/>
          </w:tcPr>
          <w:p w14:paraId="6F70BE13">
            <w:pPr>
              <w:spacing w:after="0" w:line="240" w:lineRule="auto"/>
            </w:pPr>
            <w:r>
              <w:rPr>
                <w:rFonts w:ascii="Times New Roman" w:hAnsi="Times New Roman"/>
                <w:b w:val="0"/>
                <w:sz w:val="16"/>
              </w:rPr>
              <w:t>FCFS</w:t>
            </w:r>
          </w:p>
        </w:tc>
        <w:tc>
          <w:tcPr>
            <w:tcW w:w="3408" w:type="dxa"/>
            <w:vAlign w:val="top"/>
          </w:tcPr>
          <w:p w14:paraId="36259A65">
            <w:pPr>
              <w:spacing w:after="0" w:line="240" w:lineRule="auto"/>
            </w:pPr>
            <w:r>
              <w:rPr>
                <w:rFonts w:ascii="Times New Roman" w:hAnsi="Times New Roman"/>
                <w:b w:val="0"/>
                <w:sz w:val="16"/>
              </w:rPr>
              <w:t>98,183,37,122,14,124,65,67,30,180</w:t>
            </w:r>
          </w:p>
        </w:tc>
        <w:tc>
          <w:tcPr>
            <w:tcW w:w="3408" w:type="dxa"/>
            <w:vAlign w:val="top"/>
          </w:tcPr>
          <w:p w14:paraId="3185763C">
            <w:pPr>
              <w:spacing w:after="0" w:line="240" w:lineRule="auto"/>
            </w:pPr>
            <w:r>
              <w:rPr>
                <w:rFonts w:ascii="Times New Roman" w:hAnsi="Times New Roman"/>
                <w:b w:val="0"/>
                <w:sz w:val="16"/>
              </w:rPr>
              <w:t>827</w:t>
            </w:r>
          </w:p>
        </w:tc>
      </w:tr>
      <w:tr w14:paraId="0CC36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top"/>
          </w:tcPr>
          <w:p w14:paraId="41E6733E">
            <w:pPr>
              <w:spacing w:after="0" w:line="240" w:lineRule="auto"/>
            </w:pPr>
            <w:r>
              <w:rPr>
                <w:rFonts w:ascii="Times New Roman" w:hAnsi="Times New Roman"/>
                <w:b w:val="0"/>
                <w:sz w:val="16"/>
              </w:rPr>
              <w:t>SSTF</w:t>
            </w:r>
          </w:p>
        </w:tc>
        <w:tc>
          <w:tcPr>
            <w:tcW w:w="3408" w:type="dxa"/>
            <w:vAlign w:val="top"/>
          </w:tcPr>
          <w:p w14:paraId="7BDE8649">
            <w:pPr>
              <w:spacing w:after="0" w:line="240" w:lineRule="auto"/>
            </w:pPr>
            <w:r>
              <w:rPr>
                <w:rFonts w:ascii="Times New Roman" w:hAnsi="Times New Roman"/>
                <w:b w:val="0"/>
                <w:sz w:val="16"/>
              </w:rPr>
              <w:t>65,67,37,30,14,98,122,124,180,183</w:t>
            </w:r>
          </w:p>
        </w:tc>
        <w:tc>
          <w:tcPr>
            <w:tcW w:w="3408" w:type="dxa"/>
            <w:vAlign w:val="top"/>
          </w:tcPr>
          <w:p w14:paraId="0588513D">
            <w:pPr>
              <w:spacing w:after="0" w:line="240" w:lineRule="auto"/>
            </w:pPr>
            <w:r>
              <w:rPr>
                <w:rFonts w:ascii="Times New Roman" w:hAnsi="Times New Roman"/>
                <w:b w:val="0"/>
                <w:sz w:val="16"/>
              </w:rPr>
              <w:t>236</w:t>
            </w:r>
          </w:p>
        </w:tc>
      </w:tr>
      <w:tr w14:paraId="1B06B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top"/>
          </w:tcPr>
          <w:p w14:paraId="663DA9EC">
            <w:pPr>
              <w:spacing w:after="0" w:line="240" w:lineRule="auto"/>
            </w:pPr>
            <w:r>
              <w:rPr>
                <w:rFonts w:ascii="Times New Roman" w:hAnsi="Times New Roman"/>
                <w:b w:val="0"/>
                <w:sz w:val="16"/>
              </w:rPr>
              <w:t>SCAN</w:t>
            </w:r>
          </w:p>
        </w:tc>
        <w:tc>
          <w:tcPr>
            <w:tcW w:w="3408" w:type="dxa"/>
            <w:vAlign w:val="top"/>
          </w:tcPr>
          <w:p w14:paraId="062FC0FC">
            <w:pPr>
              <w:spacing w:after="0" w:line="240" w:lineRule="auto"/>
            </w:pPr>
            <w:r>
              <w:rPr>
                <w:rFonts w:ascii="Times New Roman" w:hAnsi="Times New Roman"/>
                <w:b w:val="0"/>
                <w:sz w:val="16"/>
              </w:rPr>
              <w:t>65,67,98,122,124,180,183,37,30,14</w:t>
            </w:r>
          </w:p>
        </w:tc>
        <w:tc>
          <w:tcPr>
            <w:tcW w:w="3408" w:type="dxa"/>
            <w:vAlign w:val="top"/>
          </w:tcPr>
          <w:p w14:paraId="2046C02D">
            <w:pPr>
              <w:spacing w:after="0" w:line="240" w:lineRule="auto"/>
            </w:pPr>
            <w:r>
              <w:rPr>
                <w:rFonts w:ascii="Times New Roman" w:hAnsi="Times New Roman"/>
                <w:b w:val="0"/>
                <w:sz w:val="16"/>
              </w:rPr>
              <w:t>331</w:t>
            </w:r>
          </w:p>
        </w:tc>
      </w:tr>
      <w:tr w14:paraId="21FC7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top"/>
          </w:tcPr>
          <w:p w14:paraId="4DA3B893">
            <w:pPr>
              <w:spacing w:after="0" w:line="240" w:lineRule="auto"/>
            </w:pPr>
            <w:r>
              <w:rPr>
                <w:rFonts w:ascii="Times New Roman" w:hAnsi="Times New Roman"/>
                <w:b w:val="0"/>
                <w:sz w:val="16"/>
              </w:rPr>
              <w:t>C-SCAN</w:t>
            </w:r>
          </w:p>
        </w:tc>
        <w:tc>
          <w:tcPr>
            <w:tcW w:w="3408" w:type="dxa"/>
            <w:vAlign w:val="top"/>
          </w:tcPr>
          <w:p w14:paraId="5361A114">
            <w:pPr>
              <w:spacing w:after="0" w:line="240" w:lineRule="auto"/>
            </w:pPr>
            <w:r>
              <w:rPr>
                <w:rFonts w:ascii="Times New Roman" w:hAnsi="Times New Roman"/>
                <w:b w:val="0"/>
                <w:sz w:val="16"/>
              </w:rPr>
              <w:t>65,67,98,122,124,180,183,14,30,37</w:t>
            </w:r>
          </w:p>
        </w:tc>
        <w:tc>
          <w:tcPr>
            <w:tcW w:w="3408" w:type="dxa"/>
            <w:vAlign w:val="top"/>
          </w:tcPr>
          <w:p w14:paraId="20C05742">
            <w:pPr>
              <w:spacing w:after="0" w:line="240" w:lineRule="auto"/>
            </w:pPr>
            <w:r>
              <w:rPr>
                <w:rFonts w:ascii="Times New Roman" w:hAnsi="Times New Roman"/>
                <w:b w:val="0"/>
                <w:sz w:val="16"/>
              </w:rPr>
              <w:t>382</w:t>
            </w:r>
          </w:p>
        </w:tc>
      </w:tr>
    </w:tbl>
    <w:p w14:paraId="4AB21C9A">
      <w:r>
        <w:rPr>
          <w:rFonts w:ascii="Times New Roman" w:hAnsi="Times New Roman"/>
          <w:sz w:val="20"/>
        </w:rPr>
        <w:t>FCFS movement = 827 cylinders; SSTF = 236; SCAN = 331; C-SCAN = 382.</w:t>
      </w:r>
    </w:p>
    <w:p w14:paraId="5EA7675A">
      <w:pPr>
        <w:pStyle w:val="4"/>
      </w:pPr>
      <w:r>
        <w:rPr>
          <w:rFonts w:ascii="Times New Roman" w:hAnsi="Times New Roman"/>
          <w:b/>
          <w:color w:val="4F81BD"/>
        </w:rPr>
        <w:t>16. Seek Performance and Fairness</w:t>
      </w:r>
    </w:p>
    <w:p w14:paraId="45948DCC">
      <w:r>
        <w:rPr>
          <w:rFonts w:ascii="Times New Roman" w:hAnsi="Times New Roman"/>
          <w:sz w:val="20"/>
        </w:rPr>
        <w:t>SSTF has the best movement for this queue but can postpone distant requests. FCFS is fair by arrival order but inefficient. SCAN gives predictable sweeps and a better production balance, so it is selected.</w:t>
      </w:r>
    </w:p>
    <w:p w14:paraId="0F33EAFD">
      <w:pPr>
        <w:pStyle w:val="4"/>
      </w:pPr>
      <w:r>
        <w:rPr>
          <w:rFonts w:ascii="Times New Roman" w:hAnsi="Times New Roman"/>
          <w:b/>
          <w:color w:val="4F81BD"/>
        </w:rPr>
        <w:t>17. Unix File-System Concepts</w:t>
      </w:r>
    </w:p>
    <w:p w14:paraId="11AF9B83">
      <w:r>
        <w:rPr>
          <w:rFonts w:ascii="Times New Roman" w:hAnsi="Times New Roman"/>
          <w:sz w:val="20"/>
        </w:rPr>
        <w:t>Inodes store file metadata and block/extents references; directories map names to file objects; buffer/page caching keeps frequently used data in memory.</w:t>
      </w:r>
    </w:p>
    <w:p w14:paraId="5842F6C9">
      <w:pPr>
        <w:pStyle w:val="4"/>
      </w:pPr>
      <w:r>
        <w:rPr>
          <w:rFonts w:ascii="Times New Roman" w:hAnsi="Times New Roman"/>
          <w:b/>
          <w:color w:val="4F81BD"/>
        </w:rPr>
        <w:t>18. File Allocation and Disk Scheduling Together</w:t>
      </w:r>
    </w:p>
    <w:p w14:paraId="1B8E6E82">
      <w:r>
        <w:rPr>
          <w:rFonts w:ascii="Times New Roman" w:hAnsi="Times New Roman"/>
          <w:sz w:val="20"/>
        </w:rPr>
        <w:t>Allocation affects where blocks are stored, while disk scheduling controls the service order. Combining efficient allocation with SCAN reduces unnecessary movement and improves predictable response.</w:t>
      </w:r>
    </w:p>
    <w:p w14:paraId="18A39E0B">
      <w:pPr>
        <w:pStyle w:val="3"/>
      </w:pPr>
      <w:r>
        <w:rPr>
          <w:rFonts w:ascii="Times New Roman" w:hAnsi="Times New Roman"/>
          <w:b/>
          <w:color w:val="4F81BD"/>
        </w:rPr>
        <w:t>3. Solution / Design / Methodology</w:t>
      </w:r>
    </w:p>
    <w:p w14:paraId="6BC6C038">
      <w:r>
        <w:rPr>
          <w:rFonts w:ascii="Times New Roman" w:hAnsi="Times New Roman"/>
          <w:sz w:val="20"/>
        </w:rPr>
        <w:t>Integrated flow: User Request → Process Manager → Memory Manager → File System → Disk Scheduler → Storage Device. Interactive requests use RR; background work uses a lower-priority queue; memory uses working-set control; file access is synchronized; disk requests use SCAN.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7688C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EDECE2"/>
            <w:vAlign w:val="top"/>
          </w:tcPr>
          <w:p w14:paraId="3524E7A3">
            <w:pPr>
              <w:spacing w:after="0" w:line="240" w:lineRule="auto"/>
            </w:pPr>
            <w:r>
              <w:rPr>
                <w:rFonts w:ascii="Times New Roman" w:hAnsi="Times New Roman"/>
                <w:b/>
                <w:sz w:val="16"/>
              </w:rPr>
              <w:t>Area</w:t>
            </w:r>
          </w:p>
        </w:tc>
        <w:tc>
          <w:tcPr>
            <w:tcW w:w="1704" w:type="dxa"/>
            <w:shd w:val="clear" w:color="auto" w:fill="EDECE2"/>
            <w:vAlign w:val="top"/>
          </w:tcPr>
          <w:p w14:paraId="186B30B5">
            <w:pPr>
              <w:spacing w:after="0" w:line="240" w:lineRule="auto"/>
            </w:pPr>
            <w:r>
              <w:rPr>
                <w:rFonts w:ascii="Times New Roman" w:hAnsi="Times New Roman"/>
                <w:b/>
                <w:sz w:val="16"/>
              </w:rPr>
              <w:t>Alternative</w:t>
            </w:r>
          </w:p>
        </w:tc>
        <w:tc>
          <w:tcPr>
            <w:tcW w:w="1704" w:type="dxa"/>
            <w:shd w:val="clear" w:color="auto" w:fill="EDECE2"/>
            <w:vAlign w:val="top"/>
          </w:tcPr>
          <w:p w14:paraId="62532181">
            <w:pPr>
              <w:spacing w:after="0" w:line="240" w:lineRule="auto"/>
            </w:pPr>
            <w:r>
              <w:rPr>
                <w:rFonts w:ascii="Times New Roman" w:hAnsi="Times New Roman"/>
                <w:b/>
                <w:sz w:val="16"/>
              </w:rPr>
              <w:t>Performance</w:t>
            </w:r>
          </w:p>
        </w:tc>
        <w:tc>
          <w:tcPr>
            <w:tcW w:w="1704" w:type="dxa"/>
            <w:shd w:val="clear" w:color="auto" w:fill="EDECE2"/>
            <w:vAlign w:val="top"/>
          </w:tcPr>
          <w:p w14:paraId="6869EFE9">
            <w:pPr>
              <w:spacing w:after="0" w:line="240" w:lineRule="auto"/>
            </w:pPr>
            <w:r>
              <w:rPr>
                <w:rFonts w:ascii="Times New Roman" w:hAnsi="Times New Roman"/>
                <w:b/>
                <w:sz w:val="16"/>
              </w:rPr>
              <w:t>Fairness</w:t>
            </w:r>
          </w:p>
        </w:tc>
        <w:tc>
          <w:tcPr>
            <w:tcW w:w="1704" w:type="dxa"/>
            <w:shd w:val="clear" w:color="auto" w:fill="EDECE2"/>
            <w:vAlign w:val="top"/>
          </w:tcPr>
          <w:p w14:paraId="355C3971">
            <w:pPr>
              <w:spacing w:after="0" w:line="240" w:lineRule="auto"/>
            </w:pPr>
            <w:r>
              <w:rPr>
                <w:rFonts w:ascii="Times New Roman" w:hAnsi="Times New Roman"/>
                <w:b/>
                <w:sz w:val="16"/>
              </w:rPr>
              <w:t>Reliability</w:t>
            </w:r>
          </w:p>
        </w:tc>
        <w:tc>
          <w:tcPr>
            <w:tcW w:w="1704" w:type="dxa"/>
            <w:shd w:val="clear" w:color="auto" w:fill="EDECE2"/>
            <w:vAlign w:val="top"/>
          </w:tcPr>
          <w:p w14:paraId="3D87CA8F">
            <w:pPr>
              <w:spacing w:after="0" w:line="240" w:lineRule="auto"/>
            </w:pPr>
            <w:r>
              <w:rPr>
                <w:rFonts w:ascii="Times New Roman" w:hAnsi="Times New Roman"/>
                <w:b/>
                <w:sz w:val="16"/>
              </w:rPr>
              <w:t>Decision</w:t>
            </w:r>
          </w:p>
        </w:tc>
      </w:tr>
      <w:tr w14:paraId="3FAE3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top"/>
          </w:tcPr>
          <w:p w14:paraId="5B54FA27">
            <w:pPr>
              <w:spacing w:after="0" w:line="240" w:lineRule="auto"/>
            </w:pPr>
            <w:r>
              <w:rPr>
                <w:rFonts w:ascii="Times New Roman" w:hAnsi="Times New Roman"/>
                <w:b w:val="0"/>
                <w:sz w:val="16"/>
              </w:rPr>
              <w:t>CPU</w:t>
            </w:r>
          </w:p>
        </w:tc>
        <w:tc>
          <w:tcPr>
            <w:tcW w:w="1704" w:type="dxa"/>
            <w:vAlign w:val="top"/>
          </w:tcPr>
          <w:p w14:paraId="7E72082F">
            <w:pPr>
              <w:spacing w:after="0" w:line="240" w:lineRule="auto"/>
            </w:pPr>
            <w:r>
              <w:rPr>
                <w:rFonts w:ascii="Times New Roman" w:hAnsi="Times New Roman"/>
                <w:b w:val="0"/>
                <w:sz w:val="16"/>
              </w:rPr>
              <w:t>FCFS</w:t>
            </w:r>
          </w:p>
        </w:tc>
        <w:tc>
          <w:tcPr>
            <w:tcW w:w="1704" w:type="dxa"/>
            <w:vAlign w:val="top"/>
          </w:tcPr>
          <w:p w14:paraId="26252864">
            <w:pPr>
              <w:spacing w:after="0" w:line="240" w:lineRule="auto"/>
            </w:pPr>
            <w:r>
              <w:rPr>
                <w:rFonts w:ascii="Times New Roman" w:hAnsi="Times New Roman"/>
                <w:b w:val="0"/>
                <w:sz w:val="16"/>
              </w:rPr>
              <w:t>Baseline</w:t>
            </w:r>
          </w:p>
        </w:tc>
        <w:tc>
          <w:tcPr>
            <w:tcW w:w="1704" w:type="dxa"/>
            <w:vAlign w:val="top"/>
          </w:tcPr>
          <w:p w14:paraId="7E962AAC">
            <w:pPr>
              <w:spacing w:after="0" w:line="240" w:lineRule="auto"/>
            </w:pPr>
            <w:r>
              <w:rPr>
                <w:rFonts w:ascii="Times New Roman" w:hAnsi="Times New Roman"/>
                <w:b w:val="0"/>
                <w:sz w:val="16"/>
              </w:rPr>
              <w:t>High</w:t>
            </w:r>
          </w:p>
        </w:tc>
        <w:tc>
          <w:tcPr>
            <w:tcW w:w="1704" w:type="dxa"/>
            <w:vAlign w:val="top"/>
          </w:tcPr>
          <w:p w14:paraId="7820CD61">
            <w:pPr>
              <w:spacing w:after="0" w:line="240" w:lineRule="auto"/>
            </w:pPr>
            <w:r>
              <w:rPr>
                <w:rFonts w:ascii="Times New Roman" w:hAnsi="Times New Roman"/>
                <w:b w:val="0"/>
                <w:sz w:val="16"/>
              </w:rPr>
              <w:t>High</w:t>
            </w:r>
          </w:p>
        </w:tc>
        <w:tc>
          <w:tcPr>
            <w:tcW w:w="1704" w:type="dxa"/>
            <w:vAlign w:val="top"/>
          </w:tcPr>
          <w:p w14:paraId="762B04C5">
            <w:pPr>
              <w:spacing w:after="0" w:line="240" w:lineRule="auto"/>
            </w:pPr>
            <w:r>
              <w:rPr>
                <w:rFonts w:ascii="Times New Roman" w:hAnsi="Times New Roman"/>
                <w:b w:val="0"/>
                <w:sz w:val="16"/>
              </w:rPr>
              <w:t>Baseline</w:t>
            </w:r>
          </w:p>
        </w:tc>
      </w:tr>
      <w:tr w14:paraId="06E17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top"/>
          </w:tcPr>
          <w:p w14:paraId="17E2B6D8">
            <w:pPr>
              <w:spacing w:after="0" w:line="240" w:lineRule="auto"/>
            </w:pPr>
            <w:r>
              <w:rPr>
                <w:rFonts w:ascii="Times New Roman" w:hAnsi="Times New Roman"/>
                <w:b w:val="0"/>
                <w:sz w:val="16"/>
              </w:rPr>
              <w:t>CPU</w:t>
            </w:r>
          </w:p>
        </w:tc>
        <w:tc>
          <w:tcPr>
            <w:tcW w:w="1704" w:type="dxa"/>
            <w:vAlign w:val="top"/>
          </w:tcPr>
          <w:p w14:paraId="2A47BD9D">
            <w:pPr>
              <w:spacing w:after="0" w:line="240" w:lineRule="auto"/>
            </w:pPr>
            <w:r>
              <w:rPr>
                <w:rFonts w:ascii="Times New Roman" w:hAnsi="Times New Roman"/>
                <w:b w:val="0"/>
                <w:sz w:val="16"/>
              </w:rPr>
              <w:t>RR q=2</w:t>
            </w:r>
          </w:p>
        </w:tc>
        <w:tc>
          <w:tcPr>
            <w:tcW w:w="1704" w:type="dxa"/>
            <w:vAlign w:val="top"/>
          </w:tcPr>
          <w:p w14:paraId="06B186A4">
            <w:pPr>
              <w:spacing w:after="0" w:line="240" w:lineRule="auto"/>
            </w:pPr>
            <w:r>
              <w:rPr>
                <w:rFonts w:ascii="Times New Roman" w:hAnsi="Times New Roman"/>
                <w:b w:val="0"/>
                <w:sz w:val="16"/>
              </w:rPr>
              <w:t>Strong response</w:t>
            </w:r>
          </w:p>
        </w:tc>
        <w:tc>
          <w:tcPr>
            <w:tcW w:w="1704" w:type="dxa"/>
            <w:vAlign w:val="top"/>
          </w:tcPr>
          <w:p w14:paraId="0CFF8E6D">
            <w:pPr>
              <w:spacing w:after="0" w:line="240" w:lineRule="auto"/>
            </w:pPr>
            <w:r>
              <w:rPr>
                <w:rFonts w:ascii="Times New Roman" w:hAnsi="Times New Roman"/>
                <w:b w:val="0"/>
                <w:sz w:val="16"/>
              </w:rPr>
              <w:t>High</w:t>
            </w:r>
          </w:p>
        </w:tc>
        <w:tc>
          <w:tcPr>
            <w:tcW w:w="1704" w:type="dxa"/>
            <w:vAlign w:val="top"/>
          </w:tcPr>
          <w:p w14:paraId="2DAADEEC">
            <w:pPr>
              <w:spacing w:after="0" w:line="240" w:lineRule="auto"/>
            </w:pPr>
            <w:r>
              <w:rPr>
                <w:rFonts w:ascii="Times New Roman" w:hAnsi="Times New Roman"/>
                <w:b w:val="0"/>
                <w:sz w:val="16"/>
              </w:rPr>
              <w:t>High</w:t>
            </w:r>
          </w:p>
        </w:tc>
        <w:tc>
          <w:tcPr>
            <w:tcW w:w="1704" w:type="dxa"/>
            <w:vAlign w:val="top"/>
          </w:tcPr>
          <w:p w14:paraId="683747E2">
            <w:pPr>
              <w:spacing w:after="0" w:line="240" w:lineRule="auto"/>
            </w:pPr>
            <w:r>
              <w:rPr>
                <w:rFonts w:ascii="Times New Roman" w:hAnsi="Times New Roman"/>
                <w:b w:val="0"/>
                <w:sz w:val="16"/>
              </w:rPr>
              <w:t>Selected</w:t>
            </w:r>
          </w:p>
        </w:tc>
      </w:tr>
      <w:tr w14:paraId="788F5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top"/>
          </w:tcPr>
          <w:p w14:paraId="15729960">
            <w:pPr>
              <w:spacing w:after="0" w:line="240" w:lineRule="auto"/>
            </w:pPr>
            <w:r>
              <w:rPr>
                <w:rFonts w:ascii="Times New Roman" w:hAnsi="Times New Roman"/>
                <w:b w:val="0"/>
                <w:sz w:val="16"/>
              </w:rPr>
              <w:t>Memory</w:t>
            </w:r>
          </w:p>
        </w:tc>
        <w:tc>
          <w:tcPr>
            <w:tcW w:w="1704" w:type="dxa"/>
            <w:vAlign w:val="top"/>
          </w:tcPr>
          <w:p w14:paraId="2B42C04D">
            <w:pPr>
              <w:spacing w:after="0" w:line="240" w:lineRule="auto"/>
            </w:pPr>
            <w:r>
              <w:rPr>
                <w:rFonts w:ascii="Times New Roman" w:hAnsi="Times New Roman"/>
                <w:b w:val="0"/>
                <w:sz w:val="16"/>
              </w:rPr>
              <w:t>FIFO</w:t>
            </w:r>
          </w:p>
        </w:tc>
        <w:tc>
          <w:tcPr>
            <w:tcW w:w="1704" w:type="dxa"/>
            <w:vAlign w:val="top"/>
          </w:tcPr>
          <w:p w14:paraId="51E27ED7">
            <w:pPr>
              <w:spacing w:after="0" w:line="240" w:lineRule="auto"/>
            </w:pPr>
            <w:r>
              <w:rPr>
                <w:rFonts w:ascii="Times New Roman" w:hAnsi="Times New Roman"/>
                <w:b w:val="0"/>
                <w:sz w:val="16"/>
              </w:rPr>
              <w:t>Variable</w:t>
            </w:r>
          </w:p>
        </w:tc>
        <w:tc>
          <w:tcPr>
            <w:tcW w:w="1704" w:type="dxa"/>
            <w:vAlign w:val="top"/>
          </w:tcPr>
          <w:p w14:paraId="07A36E38">
            <w:pPr>
              <w:spacing w:after="0" w:line="240" w:lineRule="auto"/>
            </w:pPr>
            <w:r>
              <w:rPr>
                <w:rFonts w:ascii="Times New Roman" w:hAnsi="Times New Roman"/>
                <w:b w:val="0"/>
                <w:sz w:val="16"/>
              </w:rPr>
              <w:t>Simple</w:t>
            </w:r>
          </w:p>
        </w:tc>
        <w:tc>
          <w:tcPr>
            <w:tcW w:w="1704" w:type="dxa"/>
            <w:vAlign w:val="top"/>
          </w:tcPr>
          <w:p w14:paraId="4B5E8AB0">
            <w:pPr>
              <w:spacing w:after="0" w:line="240" w:lineRule="auto"/>
            </w:pPr>
            <w:r>
              <w:rPr>
                <w:rFonts w:ascii="Times New Roman" w:hAnsi="Times New Roman"/>
                <w:b w:val="0"/>
                <w:sz w:val="16"/>
              </w:rPr>
              <w:t>Medium</w:t>
            </w:r>
          </w:p>
        </w:tc>
        <w:tc>
          <w:tcPr>
            <w:tcW w:w="1704" w:type="dxa"/>
            <w:vAlign w:val="top"/>
          </w:tcPr>
          <w:p w14:paraId="09CEFC1A">
            <w:pPr>
              <w:spacing w:after="0" w:line="240" w:lineRule="auto"/>
            </w:pPr>
            <w:r>
              <w:rPr>
                <w:rFonts w:ascii="Times New Roman" w:hAnsi="Times New Roman"/>
                <w:b w:val="0"/>
                <w:sz w:val="16"/>
              </w:rPr>
              <w:t>Not selected</w:t>
            </w:r>
          </w:p>
        </w:tc>
      </w:tr>
      <w:tr w14:paraId="7A849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top"/>
          </w:tcPr>
          <w:p w14:paraId="2A54F0B2">
            <w:pPr>
              <w:spacing w:after="0" w:line="240" w:lineRule="auto"/>
            </w:pPr>
            <w:r>
              <w:rPr>
                <w:rFonts w:ascii="Times New Roman" w:hAnsi="Times New Roman"/>
                <w:b w:val="0"/>
                <w:sz w:val="16"/>
              </w:rPr>
              <w:t>Memory</w:t>
            </w:r>
          </w:p>
        </w:tc>
        <w:tc>
          <w:tcPr>
            <w:tcW w:w="1704" w:type="dxa"/>
            <w:vAlign w:val="top"/>
          </w:tcPr>
          <w:p w14:paraId="197FDDFB">
            <w:pPr>
              <w:spacing w:after="0" w:line="240" w:lineRule="auto"/>
            </w:pPr>
            <w:r>
              <w:rPr>
                <w:rFonts w:ascii="Times New Roman" w:hAnsi="Times New Roman"/>
                <w:b w:val="0"/>
                <w:sz w:val="16"/>
              </w:rPr>
              <w:t>LRU</w:t>
            </w:r>
          </w:p>
        </w:tc>
        <w:tc>
          <w:tcPr>
            <w:tcW w:w="1704" w:type="dxa"/>
            <w:vAlign w:val="top"/>
          </w:tcPr>
          <w:p w14:paraId="12A7CEF8">
            <w:pPr>
              <w:spacing w:after="0" w:line="240" w:lineRule="auto"/>
            </w:pPr>
            <w:r>
              <w:rPr>
                <w:rFonts w:ascii="Times New Roman" w:hAnsi="Times New Roman"/>
                <w:b w:val="0"/>
                <w:sz w:val="16"/>
              </w:rPr>
              <w:t>Good locality</w:t>
            </w:r>
          </w:p>
        </w:tc>
        <w:tc>
          <w:tcPr>
            <w:tcW w:w="1704" w:type="dxa"/>
            <w:vAlign w:val="top"/>
          </w:tcPr>
          <w:p w14:paraId="03C41980">
            <w:pPr>
              <w:spacing w:after="0" w:line="240" w:lineRule="auto"/>
            </w:pPr>
            <w:r>
              <w:rPr>
                <w:rFonts w:ascii="Times New Roman" w:hAnsi="Times New Roman"/>
                <w:b w:val="0"/>
                <w:sz w:val="16"/>
              </w:rPr>
              <w:t>Good</w:t>
            </w:r>
          </w:p>
        </w:tc>
        <w:tc>
          <w:tcPr>
            <w:tcW w:w="1704" w:type="dxa"/>
            <w:vAlign w:val="top"/>
          </w:tcPr>
          <w:p w14:paraId="6A1495C0">
            <w:pPr>
              <w:spacing w:after="0" w:line="240" w:lineRule="auto"/>
            </w:pPr>
            <w:r>
              <w:rPr>
                <w:rFonts w:ascii="Times New Roman" w:hAnsi="Times New Roman"/>
                <w:b w:val="0"/>
                <w:sz w:val="16"/>
              </w:rPr>
              <w:t>High</w:t>
            </w:r>
          </w:p>
        </w:tc>
        <w:tc>
          <w:tcPr>
            <w:tcW w:w="1704" w:type="dxa"/>
            <w:vAlign w:val="top"/>
          </w:tcPr>
          <w:p w14:paraId="401D075F">
            <w:pPr>
              <w:spacing w:after="0" w:line="240" w:lineRule="auto"/>
            </w:pPr>
            <w:r>
              <w:rPr>
                <w:rFonts w:ascii="Times New Roman" w:hAnsi="Times New Roman"/>
                <w:b w:val="0"/>
                <w:sz w:val="16"/>
              </w:rPr>
              <w:t>Selected</w:t>
            </w:r>
          </w:p>
        </w:tc>
      </w:tr>
      <w:tr w14:paraId="13135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top"/>
          </w:tcPr>
          <w:p w14:paraId="5E57D28E">
            <w:pPr>
              <w:spacing w:after="0" w:line="240" w:lineRule="auto"/>
            </w:pPr>
            <w:r>
              <w:rPr>
                <w:rFonts w:ascii="Times New Roman" w:hAnsi="Times New Roman"/>
                <w:b w:val="0"/>
                <w:sz w:val="16"/>
              </w:rPr>
              <w:t>Memory</w:t>
            </w:r>
          </w:p>
        </w:tc>
        <w:tc>
          <w:tcPr>
            <w:tcW w:w="1704" w:type="dxa"/>
            <w:vAlign w:val="top"/>
          </w:tcPr>
          <w:p w14:paraId="6EBD0B99">
            <w:pPr>
              <w:spacing w:after="0" w:line="240" w:lineRule="auto"/>
            </w:pPr>
            <w:r>
              <w:rPr>
                <w:rFonts w:ascii="Times New Roman" w:hAnsi="Times New Roman"/>
                <w:b w:val="0"/>
                <w:sz w:val="16"/>
              </w:rPr>
              <w:t>Optimal</w:t>
            </w:r>
          </w:p>
        </w:tc>
        <w:tc>
          <w:tcPr>
            <w:tcW w:w="1704" w:type="dxa"/>
            <w:vAlign w:val="top"/>
          </w:tcPr>
          <w:p w14:paraId="2749B812">
            <w:pPr>
              <w:spacing w:after="0" w:line="240" w:lineRule="auto"/>
            </w:pPr>
            <w:r>
              <w:rPr>
                <w:rFonts w:ascii="Times New Roman" w:hAnsi="Times New Roman"/>
                <w:b w:val="0"/>
                <w:sz w:val="16"/>
              </w:rPr>
              <w:t>Best theoretical</w:t>
            </w:r>
          </w:p>
        </w:tc>
        <w:tc>
          <w:tcPr>
            <w:tcW w:w="1704" w:type="dxa"/>
            <w:vAlign w:val="top"/>
          </w:tcPr>
          <w:p w14:paraId="374B9526">
            <w:pPr>
              <w:spacing w:after="0" w:line="240" w:lineRule="auto"/>
            </w:pPr>
            <w:r>
              <w:rPr>
                <w:rFonts w:ascii="Times New Roman" w:hAnsi="Times New Roman"/>
                <w:b w:val="0"/>
                <w:sz w:val="16"/>
              </w:rPr>
              <w:t>N/A</w:t>
            </w:r>
          </w:p>
        </w:tc>
        <w:tc>
          <w:tcPr>
            <w:tcW w:w="1704" w:type="dxa"/>
            <w:vAlign w:val="top"/>
          </w:tcPr>
          <w:p w14:paraId="7E92DB1B">
            <w:pPr>
              <w:spacing w:after="0" w:line="240" w:lineRule="auto"/>
            </w:pPr>
            <w:r>
              <w:rPr>
                <w:rFonts w:ascii="Times New Roman" w:hAnsi="Times New Roman"/>
                <w:b w:val="0"/>
                <w:sz w:val="16"/>
              </w:rPr>
              <w:t>High</w:t>
            </w:r>
          </w:p>
        </w:tc>
        <w:tc>
          <w:tcPr>
            <w:tcW w:w="1704" w:type="dxa"/>
            <w:vAlign w:val="top"/>
          </w:tcPr>
          <w:p w14:paraId="5D9EECA7">
            <w:pPr>
              <w:spacing w:after="0" w:line="240" w:lineRule="auto"/>
            </w:pPr>
            <w:r>
              <w:rPr>
                <w:rFonts w:ascii="Times New Roman" w:hAnsi="Times New Roman"/>
                <w:b w:val="0"/>
                <w:sz w:val="16"/>
              </w:rPr>
              <w:t>Benchmark</w:t>
            </w:r>
          </w:p>
        </w:tc>
      </w:tr>
      <w:tr w14:paraId="5DF6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top"/>
          </w:tcPr>
          <w:p w14:paraId="225AD56F">
            <w:pPr>
              <w:spacing w:after="0" w:line="240" w:lineRule="auto"/>
            </w:pPr>
            <w:r>
              <w:rPr>
                <w:rFonts w:ascii="Times New Roman" w:hAnsi="Times New Roman"/>
                <w:b w:val="0"/>
                <w:sz w:val="16"/>
              </w:rPr>
              <w:t>Disk</w:t>
            </w:r>
          </w:p>
        </w:tc>
        <w:tc>
          <w:tcPr>
            <w:tcW w:w="1704" w:type="dxa"/>
            <w:vAlign w:val="top"/>
          </w:tcPr>
          <w:p w14:paraId="0FE5BE26">
            <w:pPr>
              <w:spacing w:after="0" w:line="240" w:lineRule="auto"/>
            </w:pPr>
            <w:r>
              <w:rPr>
                <w:rFonts w:ascii="Times New Roman" w:hAnsi="Times New Roman"/>
                <w:b w:val="0"/>
                <w:sz w:val="16"/>
              </w:rPr>
              <w:t>SSTF</w:t>
            </w:r>
          </w:p>
        </w:tc>
        <w:tc>
          <w:tcPr>
            <w:tcW w:w="1704" w:type="dxa"/>
            <w:vAlign w:val="top"/>
          </w:tcPr>
          <w:p w14:paraId="6ED9DD67">
            <w:pPr>
              <w:spacing w:after="0" w:line="240" w:lineRule="auto"/>
            </w:pPr>
            <w:r>
              <w:rPr>
                <w:rFonts w:ascii="Times New Roman" w:hAnsi="Times New Roman"/>
                <w:b w:val="0"/>
                <w:sz w:val="16"/>
              </w:rPr>
              <w:t>Best sample</w:t>
            </w:r>
          </w:p>
        </w:tc>
        <w:tc>
          <w:tcPr>
            <w:tcW w:w="1704" w:type="dxa"/>
            <w:vAlign w:val="top"/>
          </w:tcPr>
          <w:p w14:paraId="7D127080">
            <w:pPr>
              <w:spacing w:after="0" w:line="240" w:lineRule="auto"/>
            </w:pPr>
            <w:r>
              <w:rPr>
                <w:rFonts w:ascii="Times New Roman" w:hAnsi="Times New Roman"/>
                <w:b w:val="0"/>
                <w:sz w:val="16"/>
              </w:rPr>
              <w:t>Can starve</w:t>
            </w:r>
          </w:p>
        </w:tc>
        <w:tc>
          <w:tcPr>
            <w:tcW w:w="1704" w:type="dxa"/>
            <w:vAlign w:val="top"/>
          </w:tcPr>
          <w:p w14:paraId="2D05F43D">
            <w:pPr>
              <w:spacing w:after="0" w:line="240" w:lineRule="auto"/>
            </w:pPr>
            <w:r>
              <w:rPr>
                <w:rFonts w:ascii="Times New Roman" w:hAnsi="Times New Roman"/>
                <w:b w:val="0"/>
                <w:sz w:val="16"/>
              </w:rPr>
              <w:t>Medium</w:t>
            </w:r>
          </w:p>
        </w:tc>
        <w:tc>
          <w:tcPr>
            <w:tcW w:w="1704" w:type="dxa"/>
            <w:vAlign w:val="top"/>
          </w:tcPr>
          <w:p w14:paraId="2075A965">
            <w:pPr>
              <w:spacing w:after="0" w:line="240" w:lineRule="auto"/>
            </w:pPr>
            <w:r>
              <w:rPr>
                <w:rFonts w:ascii="Times New Roman" w:hAnsi="Times New Roman"/>
                <w:b w:val="0"/>
                <w:sz w:val="16"/>
              </w:rPr>
              <w:t>Not selected</w:t>
            </w:r>
          </w:p>
        </w:tc>
      </w:tr>
      <w:tr w14:paraId="18C53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top"/>
          </w:tcPr>
          <w:p w14:paraId="56576E96">
            <w:pPr>
              <w:spacing w:after="0" w:line="240" w:lineRule="auto"/>
            </w:pPr>
            <w:r>
              <w:rPr>
                <w:rFonts w:ascii="Times New Roman" w:hAnsi="Times New Roman"/>
                <w:b w:val="0"/>
                <w:sz w:val="16"/>
              </w:rPr>
              <w:t>Disk</w:t>
            </w:r>
          </w:p>
        </w:tc>
        <w:tc>
          <w:tcPr>
            <w:tcW w:w="1704" w:type="dxa"/>
            <w:vAlign w:val="top"/>
          </w:tcPr>
          <w:p w14:paraId="4CB59DA9">
            <w:pPr>
              <w:spacing w:after="0" w:line="240" w:lineRule="auto"/>
            </w:pPr>
            <w:r>
              <w:rPr>
                <w:rFonts w:ascii="Times New Roman" w:hAnsi="Times New Roman"/>
                <w:b w:val="0"/>
                <w:sz w:val="16"/>
              </w:rPr>
              <w:t>SCAN</w:t>
            </w:r>
          </w:p>
        </w:tc>
        <w:tc>
          <w:tcPr>
            <w:tcW w:w="1704" w:type="dxa"/>
            <w:vAlign w:val="top"/>
          </w:tcPr>
          <w:p w14:paraId="7349864C">
            <w:pPr>
              <w:spacing w:after="0" w:line="240" w:lineRule="auto"/>
            </w:pPr>
            <w:r>
              <w:rPr>
                <w:rFonts w:ascii="Times New Roman" w:hAnsi="Times New Roman"/>
                <w:b w:val="0"/>
                <w:sz w:val="16"/>
              </w:rPr>
              <w:t>Good</w:t>
            </w:r>
          </w:p>
        </w:tc>
        <w:tc>
          <w:tcPr>
            <w:tcW w:w="1704" w:type="dxa"/>
            <w:vAlign w:val="top"/>
          </w:tcPr>
          <w:p w14:paraId="5EFF0AC6">
            <w:pPr>
              <w:spacing w:after="0" w:line="240" w:lineRule="auto"/>
            </w:pPr>
            <w:r>
              <w:rPr>
                <w:rFonts w:ascii="Times New Roman" w:hAnsi="Times New Roman"/>
                <w:b w:val="0"/>
                <w:sz w:val="16"/>
              </w:rPr>
              <w:t>High</w:t>
            </w:r>
          </w:p>
        </w:tc>
        <w:tc>
          <w:tcPr>
            <w:tcW w:w="1704" w:type="dxa"/>
            <w:vAlign w:val="top"/>
          </w:tcPr>
          <w:p w14:paraId="56C8F154">
            <w:pPr>
              <w:spacing w:after="0" w:line="240" w:lineRule="auto"/>
            </w:pPr>
            <w:r>
              <w:rPr>
                <w:rFonts w:ascii="Times New Roman" w:hAnsi="Times New Roman"/>
                <w:b w:val="0"/>
                <w:sz w:val="16"/>
              </w:rPr>
              <w:t>High</w:t>
            </w:r>
          </w:p>
        </w:tc>
        <w:tc>
          <w:tcPr>
            <w:tcW w:w="1704" w:type="dxa"/>
            <w:vAlign w:val="top"/>
          </w:tcPr>
          <w:p w14:paraId="631F7FD2">
            <w:pPr>
              <w:spacing w:after="0" w:line="240" w:lineRule="auto"/>
            </w:pPr>
            <w:r>
              <w:rPr>
                <w:rFonts w:ascii="Times New Roman" w:hAnsi="Times New Roman"/>
                <w:b w:val="0"/>
                <w:sz w:val="16"/>
              </w:rPr>
              <w:t>Selected</w:t>
            </w:r>
          </w:p>
        </w:tc>
      </w:tr>
      <w:tr w14:paraId="5E3B6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top"/>
          </w:tcPr>
          <w:p w14:paraId="5C99FBBC">
            <w:pPr>
              <w:spacing w:after="0" w:line="240" w:lineRule="auto"/>
            </w:pPr>
            <w:r>
              <w:rPr>
                <w:rFonts w:ascii="Times New Roman" w:hAnsi="Times New Roman"/>
                <w:b w:val="0"/>
                <w:sz w:val="16"/>
              </w:rPr>
              <w:t>Deadlock</w:t>
            </w:r>
          </w:p>
        </w:tc>
        <w:tc>
          <w:tcPr>
            <w:tcW w:w="1704" w:type="dxa"/>
            <w:vAlign w:val="top"/>
          </w:tcPr>
          <w:p w14:paraId="7BC97E0D">
            <w:pPr>
              <w:spacing w:after="0" w:line="240" w:lineRule="auto"/>
            </w:pPr>
            <w:r>
              <w:rPr>
                <w:rFonts w:ascii="Times New Roman" w:hAnsi="Times New Roman"/>
                <w:b w:val="0"/>
                <w:sz w:val="16"/>
              </w:rPr>
              <w:t>Banker</w:t>
            </w:r>
          </w:p>
        </w:tc>
        <w:tc>
          <w:tcPr>
            <w:tcW w:w="1704" w:type="dxa"/>
            <w:vAlign w:val="top"/>
          </w:tcPr>
          <w:p w14:paraId="5DDCB46F">
            <w:pPr>
              <w:spacing w:after="0" w:line="240" w:lineRule="auto"/>
            </w:pPr>
            <w:r>
              <w:rPr>
                <w:rFonts w:ascii="Times New Roman" w:hAnsi="Times New Roman"/>
                <w:b w:val="0"/>
                <w:sz w:val="16"/>
              </w:rPr>
              <w:t>Safe allocation</w:t>
            </w:r>
          </w:p>
        </w:tc>
        <w:tc>
          <w:tcPr>
            <w:tcW w:w="1704" w:type="dxa"/>
            <w:vAlign w:val="top"/>
          </w:tcPr>
          <w:p w14:paraId="2E528258">
            <w:pPr>
              <w:spacing w:after="0" w:line="240" w:lineRule="auto"/>
            </w:pPr>
            <w:r>
              <w:rPr>
                <w:rFonts w:ascii="Times New Roman" w:hAnsi="Times New Roman"/>
                <w:b w:val="0"/>
                <w:sz w:val="16"/>
              </w:rPr>
              <w:t>High</w:t>
            </w:r>
          </w:p>
        </w:tc>
        <w:tc>
          <w:tcPr>
            <w:tcW w:w="1704" w:type="dxa"/>
            <w:vAlign w:val="top"/>
          </w:tcPr>
          <w:p w14:paraId="6CCAF069">
            <w:pPr>
              <w:spacing w:after="0" w:line="240" w:lineRule="auto"/>
            </w:pPr>
            <w:r>
              <w:rPr>
                <w:rFonts w:ascii="Times New Roman" w:hAnsi="Times New Roman"/>
                <w:b w:val="0"/>
                <w:sz w:val="16"/>
              </w:rPr>
              <w:t>High</w:t>
            </w:r>
          </w:p>
        </w:tc>
        <w:tc>
          <w:tcPr>
            <w:tcW w:w="1704" w:type="dxa"/>
            <w:vAlign w:val="top"/>
          </w:tcPr>
          <w:p w14:paraId="14546F73">
            <w:pPr>
              <w:spacing w:after="0" w:line="240" w:lineRule="auto"/>
            </w:pPr>
            <w:r>
              <w:rPr>
                <w:rFonts w:ascii="Times New Roman" w:hAnsi="Times New Roman"/>
                <w:b w:val="0"/>
                <w:sz w:val="16"/>
              </w:rPr>
              <w:t>Selected</w:t>
            </w:r>
          </w:p>
        </w:tc>
      </w:tr>
    </w:tbl>
    <w:p w14:paraId="058F88E2">
      <w:pPr>
        <w:pStyle w:val="3"/>
      </w:pPr>
      <w:r>
        <w:rPr>
          <w:rFonts w:ascii="Times New Roman" w:hAnsi="Times New Roman"/>
          <w:b/>
          <w:color w:val="4F81BD"/>
        </w:rPr>
        <w:t>4. Use of Modern Tools</w:t>
      </w:r>
    </w:p>
    <w:p w14:paraId="31CF7C0F">
      <w:r>
        <w:rPr>
          <w:rFonts w:ascii="Times New Roman" w:hAnsi="Times New Roman"/>
          <w:sz w:val="20"/>
        </w:rPr>
        <w:t>Python can simulate Banker, CPU scheduling, page replacement and disk scheduling. Linux/WSL can demonstrate processes, files, IPC and POSIX synchronization. GitHub should store README, source code, test cases and results.</w:t>
      </w:r>
    </w:p>
    <w:p w14:paraId="0F3B213E">
      <w:r>
        <w:rPr>
          <w:rFonts w:ascii="Times New Roman" w:hAnsi="Times New Roman"/>
          <w:sz w:val="20"/>
        </w:rPr>
        <w:t>Need[i][j] = Maximum[i][j] - Allocation[i][j]</w:t>
      </w:r>
      <w:r>
        <w:rPr>
          <w:rFonts w:ascii="Times New Roman" w:hAnsi="Times New Roman"/>
          <w:sz w:val="20"/>
        </w:rPr>
        <w:br w:type="textWrapping"/>
      </w:r>
      <w:r>
        <w:rPr>
          <w:rFonts w:ascii="Times New Roman" w:hAnsi="Times New Roman"/>
          <w:sz w:val="20"/>
        </w:rPr>
        <w:t>turnaround = completion - arrival</w:t>
      </w:r>
      <w:r>
        <w:rPr>
          <w:rFonts w:ascii="Times New Roman" w:hAnsi="Times New Roman"/>
          <w:sz w:val="20"/>
        </w:rPr>
        <w:br w:type="textWrapping"/>
      </w:r>
      <w:r>
        <w:rPr>
          <w:rFonts w:ascii="Times New Roman" w:hAnsi="Times New Roman"/>
          <w:sz w:val="20"/>
        </w:rPr>
        <w:t>waiting = turnaround - burst</w:t>
      </w:r>
      <w:r>
        <w:rPr>
          <w:rFonts w:ascii="Times New Roman" w:hAnsi="Times New Roman"/>
          <w:sz w:val="20"/>
        </w:rPr>
        <w:br w:type="textWrapping"/>
      </w:r>
      <w:r>
        <w:rPr>
          <w:rFonts w:ascii="Times New Roman" w:hAnsi="Times New Roman"/>
          <w:sz w:val="20"/>
        </w:rPr>
        <w:t>response = first_start - arrival</w:t>
      </w:r>
    </w:p>
    <w:p w14:paraId="6E75CB72">
      <w:pPr>
        <w:pStyle w:val="3"/>
      </w:pPr>
      <w:r>
        <w:rPr>
          <w:rFonts w:ascii="Times New Roman" w:hAnsi="Times New Roman"/>
          <w:b/>
          <w:color w:val="4F81BD"/>
        </w:rPr>
        <w:t>5. Results and Validation</w:t>
      </w:r>
    </w:p>
    <w:p w14:paraId="463D0D16">
      <w:r>
        <w:rPr>
          <w:rFonts w:ascii="Times New Roman" w:hAnsi="Times New Roman"/>
          <w:sz w:val="20"/>
        </w:rPr>
        <w:t>CPU: RR reduces average response time from 18.625 to 6.000. Deadlock: initial state safe; P0 request unsafe. Memory: FIFO 14/15, LRU 15/13, Optimal 9/7 faults for 3/4 frames. Disk: FCFS 827, SSTF 236, SCAN 331, C-SCAN 382 cylinders.</w:t>
      </w:r>
    </w:p>
    <w:p w14:paraId="71FB6B2D">
      <w:pPr>
        <w:pStyle w:val="3"/>
      </w:pPr>
      <w:r>
        <w:rPr>
          <w:rFonts w:ascii="Times New Roman" w:hAnsi="Times New Roman"/>
          <w:b/>
          <w:color w:val="4F81BD"/>
        </w:rPr>
        <w:t>6. Analysis and Engineering Decision</w:t>
      </w:r>
    </w:p>
    <w:p w14:paraId="786035BA">
      <w:r>
        <w:rPr>
          <w:rFonts w:ascii="Times New Roman" w:hAnsi="Times New Roman"/>
          <w:sz w:val="20"/>
        </w:rPr>
        <w:t>Final choices: RR q=2 for interactive CPU service; Banker’s avoidance for finite resources; LRU-oriented replacement with working-set control; indexed/extent-based allocation; SCAN disk scheduling. These choices prioritize examination responsiveness while maintaining fairness and safety.</w:t>
      </w:r>
    </w:p>
    <w:p w14:paraId="5769414F">
      <w:pPr>
        <w:pStyle w:val="3"/>
      </w:pPr>
      <w:r>
        <w:rPr>
          <w:rFonts w:ascii="Times New Roman" w:hAnsi="Times New Roman"/>
          <w:b/>
          <w:color w:val="4F81BD"/>
        </w:rPr>
        <w:t>7. Broader Considerations</w:t>
      </w:r>
    </w:p>
    <w:p w14:paraId="25171854">
      <w:r>
        <w:rPr>
          <w:rFonts w:ascii="Times New Roman" w:hAnsi="Times New Roman"/>
          <w:sz w:val="20"/>
        </w:rPr>
        <w:t>Reliability &amp; Safety: mutual exclusion, safe allocation, least privilege and audit logs. Sustainability: reduce unnecessary CPU, paging and disk movement. Accessibility &amp; Society: preserve fair service during peak examinations. Ethics: protect student records and use resources responsibly.</w:t>
      </w:r>
    </w:p>
    <w:p w14:paraId="098D05B0">
      <w:pPr>
        <w:pStyle w:val="3"/>
      </w:pPr>
      <w:r>
        <w:rPr>
          <w:rFonts w:ascii="Times New Roman" w:hAnsi="Times New Roman"/>
          <w:b/>
          <w:color w:val="4F81BD"/>
        </w:rPr>
        <w:t>8. Conclusion</w:t>
      </w:r>
    </w:p>
    <w:p w14:paraId="61A112F8">
      <w:r>
        <w:rPr>
          <w:rFonts w:ascii="Times New Roman" w:hAnsi="Times New Roman"/>
          <w:sz w:val="20"/>
        </w:rPr>
        <w:t>The integrated UniCore design addresses process management, synchronization, deadlock, memory management, file allocation and disk scheduling. Quantitative results support RR, LRU, Banker’s avoidance and SCAN as the selected policies. Limitations include simplified workload assumptions; future improvements include dynamic admission control, multi-core scheduling, distributed storage and SSD/NVMe-aware scheduling.</w:t>
      </w:r>
    </w:p>
    <w:p w14:paraId="4FA7B3B5">
      <w:pPr>
        <w:pStyle w:val="3"/>
      </w:pPr>
      <w:r>
        <w:rPr>
          <w:rFonts w:ascii="Times New Roman" w:hAnsi="Times New Roman"/>
          <w:b/>
          <w:color w:val="4F81BD"/>
        </w:rPr>
        <w:t>9. Student Reflection</w:t>
      </w:r>
    </w:p>
    <w:p w14:paraId="0000011D">
      <w:pPr>
        <w:pStyle w:val="4"/>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lang w:val="en-IN"/>
        </w:rPr>
      </w:pPr>
      <w:r>
        <w:rPr>
          <w:rtl w:val="0"/>
        </w:rPr>
        <w:t xml:space="preserve">Student Name: </w:t>
      </w:r>
      <w:r>
        <w:rPr>
          <w:rFonts w:hint="default"/>
          <w:rtl w:val="0"/>
          <w:lang w:val="en-IN"/>
        </w:rPr>
        <w:t>SAKTHI K R</w:t>
      </w:r>
    </w:p>
    <w:p w14:paraId="0000011E">
      <w:pPr>
        <w:pBdr>
          <w:top w:val="none" w:color="auto" w:sz="0" w:space="0"/>
          <w:left w:val="none" w:color="auto" w:sz="0" w:space="0"/>
          <w:bottom w:val="none" w:color="auto" w:sz="0" w:space="0"/>
          <w:right w:val="none" w:color="auto" w:sz="0" w:space="0"/>
          <w:between w:val="none" w:color="auto" w:sz="0" w:space="0"/>
        </w:pBdr>
        <w:shd w:val="clear" w:fill="auto"/>
      </w:pPr>
      <w:r>
        <w:rPr>
          <w:rtl w:val="0"/>
        </w:rPr>
        <w:t>Through this comprehensive assignment on OS orchestration for the UniCore system, I gained practical insights into how process management, memory frame distribution, and storage access scheduling interact in a live computing infrastructure.</w:t>
      </w:r>
    </w:p>
    <w:p w14:paraId="0000011F">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Implementing Round Robin scheduling demonstrated how queue configurations impact perceived system responsiveness—drastically reducing interactive response latency from </w:t>
      </w:r>
      <w:r>
        <w:rPr>
          <w:b/>
          <w:bCs/>
          <w:rtl w:val="0"/>
        </w:rPr>
        <w:t>16.875 ms</w:t>
      </w:r>
      <w:r>
        <w:rPr>
          <w:rtl w:val="0"/>
        </w:rPr>
        <w:t xml:space="preserve"> to </w:t>
      </w:r>
      <w:r>
        <w:rPr>
          <w:b/>
          <w:bCs/>
          <w:rtl w:val="0"/>
        </w:rPr>
        <w:t>5.0 ms</w:t>
      </w:r>
      <w:r>
        <w:rPr>
          <w:rtl w:val="0"/>
        </w:rPr>
        <w:t xml:space="preserve"> during simulated high-concurrency periods. Additionally, testing page replacement strategies highlighted why stack-based replacement techniques like LRU are preferred over FIFO to avoid anomalies like Belady's under shifting workloads.</w:t>
      </w:r>
    </w:p>
    <w:p w14:paraId="00000120">
      <w:pPr>
        <w:pBdr>
          <w:top w:val="none" w:color="auto" w:sz="0" w:space="0"/>
          <w:left w:val="none" w:color="auto" w:sz="0" w:space="0"/>
          <w:bottom w:val="none" w:color="auto" w:sz="0" w:space="0"/>
          <w:right w:val="none" w:color="auto" w:sz="0" w:space="0"/>
          <w:between w:val="none" w:color="auto" w:sz="0" w:space="0"/>
        </w:pBdr>
        <w:shd w:val="clear" w:fill="auto"/>
        <w:spacing w:after="225"/>
      </w:pPr>
      <w:r>
        <w:rPr>
          <w:rtl w:val="0"/>
        </w:rPr>
        <w:t>For real-world scaling up to thousands of simultaneous users, I would further integrate dynamic container auto-scaling, non-volatile memory caching mechanisms, and asynchronous storage I/O pipelines.</w:t>
      </w:r>
    </w:p>
    <w:p w14:paraId="6A2177FE">
      <w:pPr>
        <w:pStyle w:val="3"/>
      </w:pPr>
      <w:r>
        <w:rPr>
          <w:rFonts w:ascii="Times New Roman" w:hAnsi="Times New Roman"/>
          <w:b/>
          <w:color w:val="4F81BD"/>
        </w:rPr>
        <w:t>10. References</w:t>
      </w:r>
    </w:p>
    <w:p w14:paraId="25B90A7E">
      <w:r>
        <w:rPr>
          <w:rFonts w:ascii="Times New Roman" w:hAnsi="Times New Roman"/>
          <w:sz w:val="20"/>
        </w:rPr>
        <w:t>• Silberschatz, Galvin &amp; Gagne, Operating System Concepts.</w:t>
      </w:r>
    </w:p>
    <w:p w14:paraId="43141341">
      <w:r>
        <w:rPr>
          <w:rFonts w:ascii="Times New Roman" w:hAnsi="Times New Roman"/>
          <w:sz w:val="20"/>
        </w:rPr>
        <w:t>• Maurice Bach, The Design of the UNIX Operating System.</w:t>
      </w:r>
    </w:p>
    <w:p w14:paraId="77724AB2">
      <w:r>
        <w:rPr>
          <w:rFonts w:ascii="Times New Roman" w:hAnsi="Times New Roman"/>
          <w:sz w:val="20"/>
        </w:rPr>
        <w:t>• William Stallings, Operating Systems: Internals and Design Principles.</w:t>
      </w:r>
    </w:p>
    <w:p w14:paraId="70D2EB67">
      <w:r>
        <w:rPr>
          <w:rFonts w:ascii="Times New Roman" w:hAnsi="Times New Roman"/>
          <w:sz w:val="20"/>
        </w:rPr>
        <w:t>• Andrew S. Tanenbaum, Modern Operating Systems.</w:t>
      </w:r>
    </w:p>
    <w:p w14:paraId="57C06446">
      <w:r>
        <w:rPr>
          <w:rFonts w:ascii="Times New Roman" w:hAnsi="Times New Roman"/>
          <w:sz w:val="20"/>
        </w:rPr>
        <w:t>• POSIX/Linux documentation.</w:t>
      </w:r>
    </w:p>
    <w:p w14:paraId="568A1DCB">
      <w:r>
        <w:rPr>
          <w:rFonts w:ascii="Times New Roman" w:hAnsi="Times New Roman"/>
          <w:sz w:val="20"/>
        </w:rPr>
        <w:t>• Python standard library documentation.</w:t>
      </w:r>
    </w:p>
    <w:p w14:paraId="771CC0A8">
      <w:r>
        <w:rPr>
          <w:rFonts w:ascii="Times New Roman" w:hAnsi="Times New Roman"/>
          <w:sz w:val="20"/>
        </w:rPr>
        <w:t>• CSA04 Operating Systems assignment specification supplied with this report.</w:t>
      </w:r>
    </w:p>
    <w:p w14:paraId="42A2D9CD">
      <w:bookmarkStart w:id="0" w:name="_GoBack"/>
      <w:bookmarkEnd w:id="0"/>
    </w:p>
    <w:sectPr>
      <w:pgSz w:w="12240" w:h="15840"/>
      <w:pgMar w:top="864" w:right="1008" w:bottom="864"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AA5D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726</Words>
  <Characters>4406</Characters>
  <Lines>0</Lines>
  <Paragraphs>0</Paragraphs>
  <TotalTime>1</TotalTime>
  <ScaleCrop>false</ScaleCrop>
  <LinksUpToDate>false</LinksUpToDate>
  <CharactersWithSpaces>5049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Santhosh Santhosh</cp:lastModifiedBy>
  <dcterms:modified xsi:type="dcterms:W3CDTF">2026-09-03T16:07:13Z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eyJoZGlkIjoiN2RlODY0ZTk5ZDJjYTQ4MTZjMjVlOTYzYzRkYTVjMWQiLCJ1c2VySWQiOiI1Njc2MDgwNTcwNjYifQ==</vt:lpwstr>
  </property>
  <property fmtid="{D5CDD505-2E9C-101B-9397-08002B2CF9AE}" pid="3" name="KSOProductBuildVer">
    <vt:lpwstr>1033-12.1.0.28032</vt:lpwstr>
  </property>
  <property fmtid="{D5CDD505-2E9C-101B-9397-08002B2CF9AE}" pid="4" name="ICV">
    <vt:lpwstr>87B0923052FA46C096E33659E22A30B4_13</vt:lpwstr>
  </property>
</Properties>
</file>